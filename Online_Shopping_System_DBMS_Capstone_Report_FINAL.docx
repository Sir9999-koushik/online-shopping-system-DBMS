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5AEDC" w14:textId="77777777" w:rsidR="00F1166F" w:rsidRDefault="00F1166F">
      <w:pPr>
        <w:pStyle w:val="BodyText"/>
        <w:spacing w:before="55" w:line="360" w:lineRule="auto"/>
        <w:ind w:left="720" w:right="703" w:firstLine="720"/>
        <w:rPr>
          <w:b/>
          <w:bCs/>
          <w:sz w:val="32"/>
          <w:szCs w:val="32"/>
        </w:rPr>
      </w:pPr>
    </w:p>
    <w:p w14:paraId="1DB7EB42" w14:textId="6E22A16A" w:rsidR="00CF0B14" w:rsidRDefault="00F1166F">
      <w:pPr>
        <w:pStyle w:val="BodyText"/>
        <w:spacing w:before="55" w:line="360" w:lineRule="auto"/>
        <w:ind w:left="720" w:right="703" w:firstLine="720"/>
        <w:rPr>
          <w:b/>
          <w:bCs/>
          <w:sz w:val="32"/>
          <w:szCs w:val="32"/>
        </w:rPr>
      </w:pPr>
      <w:r>
        <w:rPr>
          <w:b/>
          <w:bCs/>
          <w:sz w:val="32"/>
          <w:szCs w:val="32"/>
        </w:rPr>
        <w:t xml:space="preserve">    </w:t>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t xml:space="preserve">            </w:t>
      </w:r>
      <w:r w:rsidR="008839DA">
        <w:rPr>
          <w:b/>
          <w:bCs/>
          <w:sz w:val="32"/>
          <w:szCs w:val="32"/>
        </w:rPr>
        <w:t>Department</w:t>
      </w:r>
      <w:r w:rsidR="008839DA">
        <w:rPr>
          <w:b/>
          <w:bCs/>
          <w:spacing w:val="-26"/>
          <w:sz w:val="32"/>
          <w:szCs w:val="32"/>
        </w:rPr>
        <w:t xml:space="preserve"> </w:t>
      </w:r>
      <w:r w:rsidR="008839DA">
        <w:rPr>
          <w:b/>
          <w:bCs/>
          <w:spacing w:val="-5"/>
          <w:sz w:val="32"/>
          <w:szCs w:val="32"/>
        </w:rPr>
        <w:t xml:space="preserve">of  </w:t>
      </w:r>
      <w:r w:rsidR="008839DA">
        <w:rPr>
          <w:b/>
          <w:bCs/>
          <w:sz w:val="32"/>
          <w:szCs w:val="32"/>
        </w:rPr>
        <w:t>Artificial Intelligence &amp; Machine Learning</w:t>
      </w:r>
    </w:p>
    <w:p w14:paraId="1DB7EB43" w14:textId="77777777" w:rsidR="00CF0B14" w:rsidRDefault="008839DA">
      <w:pPr>
        <w:spacing w:before="264" w:line="360" w:lineRule="auto"/>
        <w:ind w:left="2223" w:right="2205" w:firstLine="1"/>
        <w:jc w:val="center"/>
        <w:rPr>
          <w:sz w:val="40"/>
        </w:rPr>
      </w:pPr>
      <w:r>
        <w:rPr>
          <w:sz w:val="40"/>
        </w:rPr>
        <w:t>B.Tech</w:t>
      </w:r>
      <w:r>
        <w:rPr>
          <w:spacing w:val="-12"/>
          <w:sz w:val="40"/>
        </w:rPr>
        <w:t xml:space="preserve"> </w:t>
      </w:r>
      <w:r>
        <w:rPr>
          <w:sz w:val="40"/>
        </w:rPr>
        <w:t>III</w:t>
      </w:r>
      <w:r>
        <w:rPr>
          <w:spacing w:val="-12"/>
          <w:sz w:val="40"/>
        </w:rPr>
        <w:t xml:space="preserve"> </w:t>
      </w:r>
      <w:r>
        <w:rPr>
          <w:sz w:val="40"/>
        </w:rPr>
        <w:t xml:space="preserve">Semester </w:t>
      </w:r>
      <w:r>
        <w:rPr>
          <w:spacing w:val="-6"/>
          <w:sz w:val="40"/>
        </w:rPr>
        <w:t>Academic</w:t>
      </w:r>
      <w:r>
        <w:rPr>
          <w:spacing w:val="-18"/>
          <w:sz w:val="40"/>
        </w:rPr>
        <w:t xml:space="preserve"> </w:t>
      </w:r>
      <w:r>
        <w:rPr>
          <w:spacing w:val="-6"/>
          <w:sz w:val="40"/>
        </w:rPr>
        <w:t>Year</w:t>
      </w:r>
      <w:r>
        <w:rPr>
          <w:spacing w:val="-17"/>
          <w:sz w:val="40"/>
        </w:rPr>
        <w:t xml:space="preserve"> </w:t>
      </w:r>
      <w:r>
        <w:rPr>
          <w:spacing w:val="-6"/>
          <w:sz w:val="40"/>
        </w:rPr>
        <w:t>2026-2027</w:t>
      </w:r>
    </w:p>
    <w:p w14:paraId="1DB7EB44" w14:textId="77777777" w:rsidR="00CF0B14" w:rsidRDefault="008839DA">
      <w:pPr>
        <w:pStyle w:val="BodyText"/>
        <w:spacing w:line="360" w:lineRule="auto"/>
        <w:jc w:val="center"/>
        <w:rPr>
          <w:b/>
          <w:bCs/>
          <w:sz w:val="32"/>
          <w:szCs w:val="32"/>
        </w:rPr>
      </w:pPr>
      <w:r>
        <w:rPr>
          <w:b/>
          <w:bCs/>
          <w:spacing w:val="-12"/>
          <w:sz w:val="32"/>
          <w:szCs w:val="32"/>
        </w:rPr>
        <w:t>Data Base Management Systems (25B11CS001)</w:t>
      </w:r>
    </w:p>
    <w:p w14:paraId="1DB7EB45" w14:textId="77777777" w:rsidR="00CF0B14" w:rsidRDefault="008839DA">
      <w:pPr>
        <w:pStyle w:val="BodyText"/>
        <w:spacing w:before="287" w:line="360" w:lineRule="auto"/>
        <w:ind w:left="27"/>
        <w:jc w:val="center"/>
        <w:rPr>
          <w:b/>
          <w:bCs/>
          <w:spacing w:val="-20"/>
          <w:sz w:val="32"/>
          <w:szCs w:val="32"/>
        </w:rPr>
      </w:pPr>
      <w:r>
        <w:rPr>
          <w:b/>
          <w:bCs/>
          <w:spacing w:val="-20"/>
          <w:sz w:val="32"/>
          <w:szCs w:val="32"/>
        </w:rPr>
        <w:t>Capstone</w:t>
      </w:r>
      <w:r>
        <w:rPr>
          <w:b/>
          <w:bCs/>
          <w:spacing w:val="-34"/>
          <w:sz w:val="32"/>
          <w:szCs w:val="32"/>
        </w:rPr>
        <w:t xml:space="preserve"> </w:t>
      </w:r>
      <w:r>
        <w:rPr>
          <w:b/>
          <w:bCs/>
          <w:spacing w:val="-20"/>
          <w:sz w:val="32"/>
          <w:szCs w:val="32"/>
        </w:rPr>
        <w:t>Stone</w:t>
      </w:r>
      <w:r>
        <w:rPr>
          <w:b/>
          <w:bCs/>
          <w:spacing w:val="-34"/>
          <w:sz w:val="32"/>
          <w:szCs w:val="32"/>
        </w:rPr>
        <w:t xml:space="preserve"> </w:t>
      </w:r>
      <w:r>
        <w:rPr>
          <w:b/>
          <w:bCs/>
          <w:spacing w:val="-20"/>
          <w:sz w:val="32"/>
          <w:szCs w:val="32"/>
        </w:rPr>
        <w:t>Project</w:t>
      </w:r>
      <w:r>
        <w:rPr>
          <w:b/>
          <w:bCs/>
          <w:spacing w:val="-32"/>
          <w:sz w:val="32"/>
          <w:szCs w:val="32"/>
        </w:rPr>
        <w:t xml:space="preserve"> </w:t>
      </w:r>
      <w:r>
        <w:rPr>
          <w:b/>
          <w:bCs/>
          <w:spacing w:val="-20"/>
          <w:sz w:val="32"/>
          <w:szCs w:val="32"/>
        </w:rPr>
        <w:t>Documentation</w:t>
      </w:r>
    </w:p>
    <w:p w14:paraId="6BD2CA1E" w14:textId="668DD997" w:rsidR="00F1166F" w:rsidRDefault="002F0CE1">
      <w:pPr>
        <w:pStyle w:val="BodyText"/>
        <w:spacing w:before="287" w:line="360" w:lineRule="auto"/>
        <w:ind w:left="27"/>
        <w:jc w:val="center"/>
        <w:rPr>
          <w:b/>
          <w:bCs/>
          <w:sz w:val="32"/>
          <w:szCs w:val="32"/>
        </w:rPr>
      </w:pPr>
      <w:r>
        <w:rPr>
          <w:noProof/>
          <w:sz w:val="20"/>
        </w:rPr>
        <w:drawing>
          <wp:anchor distT="0" distB="0" distL="0" distR="0" simplePos="0" relativeHeight="251663360" behindDoc="1" locked="0" layoutInCell="1" allowOverlap="1" wp14:anchorId="1DB7F145" wp14:editId="46742EBF">
            <wp:simplePos x="0" y="0"/>
            <wp:positionH relativeFrom="page">
              <wp:posOffset>7620000</wp:posOffset>
            </wp:positionH>
            <wp:positionV relativeFrom="paragraph">
              <wp:posOffset>306705</wp:posOffset>
            </wp:positionV>
            <wp:extent cx="2190750" cy="1562100"/>
            <wp:effectExtent l="0" t="0" r="0" b="0"/>
            <wp:wrapTopAndBottom/>
            <wp:docPr id="76" name="Image 1"/>
            <wp:cNvGraphicFramePr/>
            <a:graphic xmlns:a="http://schemas.openxmlformats.org/drawingml/2006/main">
              <a:graphicData uri="http://schemas.openxmlformats.org/drawingml/2006/picture">
                <pic:pic xmlns:pic="http://schemas.openxmlformats.org/drawingml/2006/picture">
                  <pic:nvPicPr>
                    <pic:cNvPr id="76" name="Image 1"/>
                    <pic:cNvPicPr/>
                  </pic:nvPicPr>
                  <pic:blipFill>
                    <a:blip r:embed="rId8" cstate="print"/>
                    <a:stretch>
                      <a:fillRect/>
                    </a:stretch>
                  </pic:blipFill>
                  <pic:spPr>
                    <a:xfrm>
                      <a:off x="0" y="0"/>
                      <a:ext cx="2190750" cy="1562100"/>
                    </a:xfrm>
                    <a:prstGeom prst="rect">
                      <a:avLst/>
                    </a:prstGeom>
                  </pic:spPr>
                </pic:pic>
              </a:graphicData>
            </a:graphic>
            <wp14:sizeRelH relativeFrom="margin">
              <wp14:pctWidth>0</wp14:pctWidth>
            </wp14:sizeRelH>
            <wp14:sizeRelV relativeFrom="margin">
              <wp14:pctHeight>0</wp14:pctHeight>
            </wp14:sizeRelV>
          </wp:anchor>
        </w:drawing>
      </w:r>
    </w:p>
    <w:p w14:paraId="1DB7EB47" w14:textId="72321FDD" w:rsidR="00CF0B14" w:rsidRDefault="008839DA">
      <w:pPr>
        <w:pStyle w:val="Heading1"/>
        <w:spacing w:line="360" w:lineRule="auto"/>
      </w:pPr>
      <w:r>
        <w:rPr>
          <w:color w:val="4992D5"/>
          <w:spacing w:val="-5"/>
        </w:rPr>
        <w:t>ADITYA</w:t>
      </w:r>
      <w:r>
        <w:rPr>
          <w:color w:val="4992D5"/>
          <w:spacing w:val="-20"/>
        </w:rPr>
        <w:t xml:space="preserve"> </w:t>
      </w:r>
      <w:r>
        <w:rPr>
          <w:color w:val="4992D5"/>
          <w:spacing w:val="-2"/>
        </w:rPr>
        <w:t>UNIVERSITY</w:t>
      </w:r>
    </w:p>
    <w:p w14:paraId="1DB7EB48" w14:textId="77777777" w:rsidR="00CF0B14" w:rsidRDefault="008839DA">
      <w:pPr>
        <w:spacing w:before="285" w:line="360" w:lineRule="auto"/>
        <w:ind w:left="1598" w:right="1588"/>
        <w:jc w:val="center"/>
        <w:rPr>
          <w:sz w:val="36"/>
        </w:rPr>
      </w:pPr>
      <w:r>
        <w:rPr>
          <w:spacing w:val="-4"/>
          <w:sz w:val="36"/>
        </w:rPr>
        <w:t>Surampalem,</w:t>
      </w:r>
      <w:r>
        <w:rPr>
          <w:spacing w:val="-14"/>
          <w:sz w:val="36"/>
        </w:rPr>
        <w:t xml:space="preserve"> </w:t>
      </w:r>
      <w:r>
        <w:rPr>
          <w:spacing w:val="-4"/>
          <w:sz w:val="36"/>
        </w:rPr>
        <w:t>Kakinada</w:t>
      </w:r>
      <w:r>
        <w:rPr>
          <w:spacing w:val="-14"/>
          <w:sz w:val="36"/>
        </w:rPr>
        <w:t xml:space="preserve"> </w:t>
      </w:r>
      <w:r>
        <w:rPr>
          <w:spacing w:val="-4"/>
          <w:sz w:val="36"/>
        </w:rPr>
        <w:t xml:space="preserve">District </w:t>
      </w:r>
      <w:r>
        <w:rPr>
          <w:sz w:val="36"/>
        </w:rPr>
        <w:t>Andhra Pradesh-533437</w:t>
      </w:r>
    </w:p>
    <w:p w14:paraId="1DB7EB49" w14:textId="77777777" w:rsidR="00CF0B14" w:rsidRDefault="00CF0B14">
      <w:pPr>
        <w:pStyle w:val="Title"/>
        <w:sectPr w:rsidR="00CF0B14">
          <w:type w:val="continuous"/>
          <w:pgSz w:w="12240" w:h="15840"/>
          <w:pgMar w:top="1300" w:right="720" w:bottom="280" w:left="720" w:header="720" w:footer="720" w:gutter="0"/>
          <w:cols w:space="720"/>
        </w:sectPr>
      </w:pPr>
    </w:p>
    <w:p w14:paraId="1DB7EB4A" w14:textId="77777777" w:rsidR="00CF0B14" w:rsidRDefault="008839DA">
      <w:pPr>
        <w:pStyle w:val="Title"/>
      </w:pPr>
      <w:r>
        <w:t>ONLINE SHOPPING SYSTEM</w:t>
      </w:r>
    </w:p>
    <w:p w14:paraId="1DB7EB4B" w14:textId="77777777" w:rsidR="00CF0B14" w:rsidRDefault="008839DA">
      <w:pPr>
        <w:pStyle w:val="BodyText"/>
        <w:spacing w:before="338" w:line="278" w:lineRule="auto"/>
        <w:ind w:left="745" w:right="400"/>
        <w:jc w:val="center"/>
      </w:pPr>
      <w:r>
        <w:t>A</w:t>
      </w:r>
      <w:r>
        <w:rPr>
          <w:spacing w:val="-8"/>
        </w:rPr>
        <w:t xml:space="preserve"> </w:t>
      </w:r>
      <w:r>
        <w:t>DBMS</w:t>
      </w:r>
      <w:r>
        <w:rPr>
          <w:spacing w:val="-6"/>
        </w:rPr>
        <w:t xml:space="preserve"> </w:t>
      </w:r>
      <w:r>
        <w:t>Capstone</w:t>
      </w:r>
      <w:r>
        <w:rPr>
          <w:spacing w:val="-11"/>
        </w:rPr>
        <w:t xml:space="preserve"> </w:t>
      </w:r>
      <w:r>
        <w:t>Project</w:t>
      </w:r>
      <w:r>
        <w:rPr>
          <w:spacing w:val="-8"/>
        </w:rPr>
        <w:t xml:space="preserve"> </w:t>
      </w:r>
      <w:r>
        <w:t>Report</w:t>
      </w:r>
      <w:r>
        <w:rPr>
          <w:spacing w:val="-8"/>
        </w:rPr>
        <w:t xml:space="preserve"> </w:t>
      </w:r>
      <w:r>
        <w:t>submitted</w:t>
      </w:r>
      <w:r>
        <w:rPr>
          <w:spacing w:val="-6"/>
        </w:rPr>
        <w:t xml:space="preserve"> </w:t>
      </w:r>
      <w:r>
        <w:t>in</w:t>
      </w:r>
      <w:r>
        <w:rPr>
          <w:spacing w:val="-6"/>
        </w:rPr>
        <w:t xml:space="preserve"> </w:t>
      </w:r>
      <w:r>
        <w:t>partial</w:t>
      </w:r>
      <w:r>
        <w:rPr>
          <w:spacing w:val="-6"/>
        </w:rPr>
        <w:t xml:space="preserve"> </w:t>
      </w:r>
      <w:r>
        <w:t>fulfillment</w:t>
      </w:r>
      <w:r>
        <w:rPr>
          <w:spacing w:val="-6"/>
        </w:rPr>
        <w:t xml:space="preserve"> </w:t>
      </w:r>
      <w:r>
        <w:t>of</w:t>
      </w:r>
      <w:r>
        <w:rPr>
          <w:spacing w:val="-8"/>
        </w:rPr>
        <w:t xml:space="preserve"> </w:t>
      </w:r>
      <w:r>
        <w:t>the</w:t>
      </w:r>
      <w:r>
        <w:rPr>
          <w:spacing w:val="-6"/>
        </w:rPr>
        <w:t xml:space="preserve"> </w:t>
      </w:r>
      <w:r>
        <w:t>requirements</w:t>
      </w:r>
      <w:r>
        <w:rPr>
          <w:spacing w:val="-8"/>
        </w:rPr>
        <w:t xml:space="preserve"> </w:t>
      </w:r>
      <w:r>
        <w:t>for</w:t>
      </w:r>
      <w:r>
        <w:rPr>
          <w:spacing w:val="-11"/>
        </w:rPr>
        <w:t xml:space="preserve"> </w:t>
      </w:r>
      <w:r>
        <w:t>the</w:t>
      </w:r>
      <w:r>
        <w:rPr>
          <w:spacing w:val="-5"/>
        </w:rPr>
        <w:t xml:space="preserve"> </w:t>
      </w:r>
      <w:r>
        <w:t>award of the degree of</w:t>
      </w:r>
    </w:p>
    <w:p w14:paraId="1DB7EB4C" w14:textId="77777777" w:rsidR="00CF0B14" w:rsidRDefault="008839DA">
      <w:pPr>
        <w:pStyle w:val="Heading3"/>
        <w:spacing w:before="158"/>
      </w:pPr>
      <w:r>
        <w:t>BACHELOR</w:t>
      </w:r>
      <w:r>
        <w:rPr>
          <w:spacing w:val="-7"/>
        </w:rPr>
        <w:t xml:space="preserve"> </w:t>
      </w:r>
      <w:r>
        <w:t>OF</w:t>
      </w:r>
      <w:r>
        <w:rPr>
          <w:spacing w:val="-5"/>
        </w:rPr>
        <w:t xml:space="preserve"> </w:t>
      </w:r>
      <w:r>
        <w:rPr>
          <w:spacing w:val="-2"/>
        </w:rPr>
        <w:t>TECHNOLOGY</w:t>
      </w:r>
    </w:p>
    <w:p w14:paraId="1DB7EB4D" w14:textId="77777777" w:rsidR="00CF0B14" w:rsidRDefault="008839DA">
      <w:pPr>
        <w:pStyle w:val="BodyText"/>
        <w:spacing w:before="167"/>
        <w:ind w:left="764" w:right="400"/>
        <w:jc w:val="center"/>
      </w:pPr>
      <w:r>
        <w:rPr>
          <w:spacing w:val="-5"/>
        </w:rPr>
        <w:t>in</w:t>
      </w:r>
    </w:p>
    <w:p w14:paraId="1DB7EB4E" w14:textId="77777777" w:rsidR="00CF0B14" w:rsidRDefault="008839DA">
      <w:pPr>
        <w:pStyle w:val="Heading3"/>
        <w:spacing w:before="166"/>
        <w:ind w:left="755"/>
      </w:pPr>
      <w:r>
        <w:t>ARTIFICIAL</w:t>
      </w:r>
      <w:r>
        <w:rPr>
          <w:spacing w:val="-17"/>
        </w:rPr>
        <w:t xml:space="preserve"> </w:t>
      </w:r>
      <w:r>
        <w:t>INTELLIGENCE</w:t>
      </w:r>
      <w:r>
        <w:rPr>
          <w:spacing w:val="-15"/>
        </w:rPr>
        <w:t xml:space="preserve"> </w:t>
      </w:r>
      <w:r>
        <w:t>AND</w:t>
      </w:r>
      <w:r>
        <w:rPr>
          <w:spacing w:val="-15"/>
        </w:rPr>
        <w:t xml:space="preserve"> </w:t>
      </w:r>
      <w:r>
        <w:t>MACHINE</w:t>
      </w:r>
      <w:r>
        <w:rPr>
          <w:spacing w:val="-9"/>
        </w:rPr>
        <w:t xml:space="preserve"> </w:t>
      </w:r>
      <w:r>
        <w:rPr>
          <w:spacing w:val="-2"/>
        </w:rPr>
        <w:t>LEARNING</w:t>
      </w:r>
    </w:p>
    <w:p w14:paraId="1DB7EB4F" w14:textId="77777777" w:rsidR="00CF0B14" w:rsidRDefault="00CF0B14">
      <w:pPr>
        <w:pStyle w:val="BodyText"/>
        <w:spacing w:before="121"/>
        <w:rPr>
          <w:b/>
          <w:sz w:val="28"/>
        </w:rPr>
      </w:pPr>
    </w:p>
    <w:p w14:paraId="1DB7EB50" w14:textId="77777777" w:rsidR="00CF0B14" w:rsidRDefault="008839DA">
      <w:pPr>
        <w:pStyle w:val="BodyText"/>
        <w:ind w:left="765" w:right="400"/>
        <w:jc w:val="center"/>
        <w:rPr>
          <w:spacing w:val="-5"/>
        </w:rPr>
      </w:pPr>
      <w:r>
        <w:t>Submitted</w:t>
      </w:r>
      <w:r>
        <w:rPr>
          <w:spacing w:val="-11"/>
        </w:rPr>
        <w:t xml:space="preserve"> </w:t>
      </w:r>
      <w:r>
        <w:rPr>
          <w:spacing w:val="-5"/>
        </w:rPr>
        <w:t>By</w:t>
      </w:r>
    </w:p>
    <w:p w14:paraId="2A06ECB3" w14:textId="77777777" w:rsidR="00F1166F" w:rsidRDefault="00F1166F">
      <w:pPr>
        <w:pStyle w:val="BodyText"/>
        <w:ind w:left="765" w:right="400"/>
        <w:jc w:val="center"/>
        <w:rPr>
          <w:spacing w:val="-5"/>
        </w:rPr>
      </w:pPr>
    </w:p>
    <w:p w14:paraId="0869A540" w14:textId="77777777" w:rsidR="00F1166F" w:rsidRDefault="00F1166F">
      <w:pPr>
        <w:pStyle w:val="BodyText"/>
        <w:ind w:left="765" w:right="400"/>
        <w:jc w:val="center"/>
        <w:rPr>
          <w:spacing w:val="-5"/>
        </w:rPr>
      </w:pPr>
    </w:p>
    <w:p w14:paraId="77DB6AE6" w14:textId="230CA122" w:rsidR="00F1166F" w:rsidRDefault="00F1166F">
      <w:pPr>
        <w:pStyle w:val="BodyText"/>
        <w:ind w:left="765" w:right="400"/>
        <w:jc w:val="center"/>
        <w:rPr>
          <w:spacing w:val="-5"/>
        </w:rPr>
      </w:pPr>
      <w:r>
        <w:rPr>
          <w:spacing w:val="-5"/>
        </w:rPr>
        <w:t>O.VENU GOPAL-25B11AI856</w:t>
      </w:r>
    </w:p>
    <w:p w14:paraId="0E52D5C0" w14:textId="02642B95" w:rsidR="00F1166F" w:rsidRDefault="00F1166F">
      <w:pPr>
        <w:pStyle w:val="BodyText"/>
        <w:ind w:left="765" w:right="400"/>
        <w:jc w:val="center"/>
        <w:rPr>
          <w:spacing w:val="-5"/>
        </w:rPr>
      </w:pPr>
      <w:r>
        <w:rPr>
          <w:spacing w:val="-5"/>
        </w:rPr>
        <w:t>B.SRI KOUSHIK-25B11AI155</w:t>
      </w:r>
    </w:p>
    <w:p w14:paraId="10F39504" w14:textId="1E503280" w:rsidR="00F1166F" w:rsidRDefault="00F1166F">
      <w:pPr>
        <w:pStyle w:val="BodyText"/>
        <w:ind w:left="765" w:right="400"/>
        <w:jc w:val="center"/>
        <w:rPr>
          <w:spacing w:val="-5"/>
        </w:rPr>
      </w:pPr>
      <w:r>
        <w:rPr>
          <w:spacing w:val="-5"/>
        </w:rPr>
        <w:t>D.AVINASH-25B11AI</w:t>
      </w:r>
      <w:r w:rsidR="006F5A25">
        <w:rPr>
          <w:spacing w:val="-5"/>
        </w:rPr>
        <w:t>244</w:t>
      </w:r>
    </w:p>
    <w:p w14:paraId="04DCBBA8" w14:textId="1C2C998A" w:rsidR="006F5A25" w:rsidRDefault="006F5A25">
      <w:pPr>
        <w:pStyle w:val="BodyText"/>
        <w:ind w:left="765" w:right="400"/>
        <w:jc w:val="center"/>
        <w:rPr>
          <w:spacing w:val="-5"/>
        </w:rPr>
      </w:pPr>
      <w:r>
        <w:rPr>
          <w:spacing w:val="-5"/>
        </w:rPr>
        <w:t>T.SUSHMANTH-25B11AIA51</w:t>
      </w:r>
    </w:p>
    <w:p w14:paraId="371E67D7" w14:textId="77777777" w:rsidR="00F1166F" w:rsidRDefault="00F1166F">
      <w:pPr>
        <w:pStyle w:val="BodyText"/>
        <w:ind w:left="765" w:right="400"/>
        <w:jc w:val="center"/>
      </w:pPr>
    </w:p>
    <w:p w14:paraId="1DB7EB53" w14:textId="459D4579" w:rsidR="00CF0B14" w:rsidRDefault="008839DA">
      <w:pPr>
        <w:pStyle w:val="BodyText"/>
        <w:spacing w:before="267"/>
        <w:ind w:left="758" w:right="400"/>
        <w:jc w:val="center"/>
      </w:pPr>
      <w:r>
        <w:t>Under</w:t>
      </w:r>
      <w:r>
        <w:rPr>
          <w:spacing w:val="-8"/>
        </w:rPr>
        <w:t xml:space="preserve"> </w:t>
      </w:r>
      <w:r>
        <w:t>the</w:t>
      </w:r>
      <w:r>
        <w:rPr>
          <w:spacing w:val="-11"/>
        </w:rPr>
        <w:t xml:space="preserve"> </w:t>
      </w:r>
      <w:r>
        <w:t>esteemed</w:t>
      </w:r>
      <w:r>
        <w:rPr>
          <w:spacing w:val="-7"/>
        </w:rPr>
        <w:t xml:space="preserve"> </w:t>
      </w:r>
      <w:r>
        <w:t>guidance</w:t>
      </w:r>
      <w:r>
        <w:rPr>
          <w:spacing w:val="-10"/>
        </w:rPr>
        <w:t xml:space="preserve"> </w:t>
      </w:r>
      <w:r>
        <w:rPr>
          <w:spacing w:val="-5"/>
        </w:rPr>
        <w:t>of</w:t>
      </w:r>
    </w:p>
    <w:p w14:paraId="1DB7EB54" w14:textId="77777777" w:rsidR="00CF0B14" w:rsidRDefault="008839DA">
      <w:pPr>
        <w:spacing w:before="164"/>
        <w:ind w:left="759" w:right="400"/>
        <w:jc w:val="center"/>
        <w:rPr>
          <w:b/>
          <w:sz w:val="18"/>
        </w:rPr>
      </w:pPr>
      <w:r>
        <w:rPr>
          <w:b/>
          <w:sz w:val="24"/>
        </w:rPr>
        <w:t>G. L. NARASAMBA VANGURI M.Tech, (Ph.D.)</w:t>
      </w:r>
    </w:p>
    <w:p w14:paraId="1DB7EB55" w14:textId="77777777" w:rsidR="00CF0B14" w:rsidRDefault="008839DA">
      <w:pPr>
        <w:pStyle w:val="Heading5"/>
        <w:spacing w:before="81"/>
        <w:ind w:left="756"/>
        <w:rPr>
          <w:spacing w:val="-2"/>
        </w:rPr>
      </w:pPr>
      <w:r>
        <w:rPr>
          <w:spacing w:val="-2"/>
        </w:rPr>
        <w:t>Assistant</w:t>
      </w:r>
      <w:r>
        <w:t xml:space="preserve"> </w:t>
      </w:r>
      <w:r>
        <w:rPr>
          <w:spacing w:val="-2"/>
        </w:rPr>
        <w:t>Professor</w:t>
      </w:r>
    </w:p>
    <w:p w14:paraId="251C6D16" w14:textId="77777777" w:rsidR="006F5A25" w:rsidRDefault="006F5A25">
      <w:pPr>
        <w:pStyle w:val="Heading5"/>
        <w:spacing w:before="81"/>
        <w:ind w:left="756"/>
        <w:rPr>
          <w:spacing w:val="-2"/>
        </w:rPr>
      </w:pPr>
    </w:p>
    <w:p w14:paraId="4730701D" w14:textId="77777777" w:rsidR="006F5A25" w:rsidRDefault="006F5A25">
      <w:pPr>
        <w:pStyle w:val="Heading5"/>
        <w:spacing w:before="81"/>
        <w:ind w:left="756"/>
        <w:rPr>
          <w:spacing w:val="-2"/>
        </w:rPr>
      </w:pPr>
    </w:p>
    <w:p w14:paraId="348FB948" w14:textId="3D9F95CB" w:rsidR="006F5A25" w:rsidRDefault="006F5A25">
      <w:pPr>
        <w:pStyle w:val="Heading5"/>
        <w:spacing w:before="81"/>
        <w:ind w:left="756"/>
      </w:pPr>
      <w:r>
        <w:rPr>
          <w:b w:val="0"/>
          <w:noProof/>
          <w:sz w:val="20"/>
        </w:rPr>
        <w:drawing>
          <wp:anchor distT="0" distB="0" distL="0" distR="0" simplePos="0" relativeHeight="251656192" behindDoc="1" locked="0" layoutInCell="1" allowOverlap="1" wp14:anchorId="1DB7F147" wp14:editId="6E6B1325">
            <wp:simplePos x="0" y="0"/>
            <wp:positionH relativeFrom="page">
              <wp:posOffset>7771130</wp:posOffset>
            </wp:positionH>
            <wp:positionV relativeFrom="paragraph">
              <wp:posOffset>81915</wp:posOffset>
            </wp:positionV>
            <wp:extent cx="2385060" cy="221869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385060" cy="2218690"/>
                    </a:xfrm>
                    <a:prstGeom prst="rect">
                      <a:avLst/>
                    </a:prstGeom>
                  </pic:spPr>
                </pic:pic>
              </a:graphicData>
            </a:graphic>
            <wp14:sizeRelH relativeFrom="margin">
              <wp14:pctWidth>0</wp14:pctWidth>
            </wp14:sizeRelH>
            <wp14:sizeRelV relativeFrom="margin">
              <wp14:pctHeight>0</wp14:pctHeight>
            </wp14:sizeRelV>
          </wp:anchor>
        </w:drawing>
      </w:r>
    </w:p>
    <w:p w14:paraId="1DB7EB56" w14:textId="6E3D3823" w:rsidR="00CF0B14" w:rsidRDefault="00CF0B14">
      <w:pPr>
        <w:pStyle w:val="BodyText"/>
        <w:spacing w:before="148"/>
        <w:rPr>
          <w:b/>
          <w:sz w:val="20"/>
        </w:rPr>
      </w:pPr>
    </w:p>
    <w:p w14:paraId="1DB7EB57" w14:textId="77777777" w:rsidR="00CF0B14" w:rsidRDefault="00CF0B14">
      <w:pPr>
        <w:pStyle w:val="BodyText"/>
        <w:spacing w:before="227"/>
        <w:rPr>
          <w:b/>
        </w:rPr>
      </w:pPr>
    </w:p>
    <w:p w14:paraId="1DB7EB58" w14:textId="77777777" w:rsidR="00CF0B14" w:rsidRDefault="008839DA">
      <w:pPr>
        <w:ind w:left="747" w:right="400"/>
        <w:jc w:val="center"/>
        <w:rPr>
          <w:b/>
          <w:sz w:val="26"/>
        </w:rPr>
      </w:pPr>
      <w:r>
        <w:rPr>
          <w:b/>
          <w:spacing w:val="-2"/>
          <w:sz w:val="26"/>
        </w:rPr>
        <w:t>DEPARTMENT</w:t>
      </w:r>
      <w:r>
        <w:rPr>
          <w:b/>
          <w:spacing w:val="-6"/>
          <w:sz w:val="26"/>
        </w:rPr>
        <w:t xml:space="preserve"> </w:t>
      </w:r>
      <w:r>
        <w:rPr>
          <w:b/>
          <w:spacing w:val="-2"/>
          <w:sz w:val="26"/>
        </w:rPr>
        <w:t>OF</w:t>
      </w:r>
      <w:r>
        <w:rPr>
          <w:b/>
          <w:spacing w:val="-5"/>
          <w:sz w:val="26"/>
        </w:rPr>
        <w:t xml:space="preserve"> </w:t>
      </w:r>
      <w:r>
        <w:rPr>
          <w:b/>
          <w:spacing w:val="-2"/>
          <w:sz w:val="26"/>
        </w:rPr>
        <w:t>ARTIFICIAL</w:t>
      </w:r>
      <w:r>
        <w:rPr>
          <w:b/>
          <w:spacing w:val="-9"/>
          <w:sz w:val="26"/>
        </w:rPr>
        <w:t xml:space="preserve"> </w:t>
      </w:r>
      <w:r>
        <w:rPr>
          <w:b/>
          <w:spacing w:val="-2"/>
          <w:sz w:val="26"/>
        </w:rPr>
        <w:t>INTELLIGENCE</w:t>
      </w:r>
      <w:r>
        <w:rPr>
          <w:b/>
          <w:spacing w:val="-9"/>
          <w:sz w:val="26"/>
        </w:rPr>
        <w:t xml:space="preserve"> </w:t>
      </w:r>
      <w:r>
        <w:rPr>
          <w:b/>
          <w:spacing w:val="-2"/>
          <w:sz w:val="26"/>
        </w:rPr>
        <w:t>AND</w:t>
      </w:r>
      <w:r>
        <w:rPr>
          <w:b/>
          <w:spacing w:val="-8"/>
          <w:sz w:val="26"/>
        </w:rPr>
        <w:t xml:space="preserve"> </w:t>
      </w:r>
      <w:r>
        <w:rPr>
          <w:b/>
          <w:spacing w:val="-2"/>
          <w:sz w:val="26"/>
        </w:rPr>
        <w:t>MACHINE</w:t>
      </w:r>
      <w:r>
        <w:rPr>
          <w:b/>
          <w:spacing w:val="-6"/>
          <w:sz w:val="26"/>
        </w:rPr>
        <w:t xml:space="preserve"> </w:t>
      </w:r>
      <w:r>
        <w:rPr>
          <w:b/>
          <w:spacing w:val="-2"/>
          <w:sz w:val="26"/>
        </w:rPr>
        <w:t>LEARNING</w:t>
      </w:r>
    </w:p>
    <w:p w14:paraId="1DB7EB59" w14:textId="77777777" w:rsidR="00CF0B14" w:rsidRDefault="008839DA">
      <w:pPr>
        <w:pStyle w:val="Heading1"/>
        <w:spacing w:before="164"/>
      </w:pPr>
      <w:r>
        <w:rPr>
          <w:spacing w:val="-2"/>
        </w:rPr>
        <w:t>ADITYA</w:t>
      </w:r>
      <w:r>
        <w:rPr>
          <w:spacing w:val="-13"/>
        </w:rPr>
        <w:t xml:space="preserve"> </w:t>
      </w:r>
      <w:r>
        <w:rPr>
          <w:spacing w:val="-2"/>
        </w:rPr>
        <w:t>UNIVERSITY</w:t>
      </w:r>
    </w:p>
    <w:p w14:paraId="1DB7EB5A" w14:textId="77777777" w:rsidR="00CF0B14" w:rsidRDefault="008839DA">
      <w:pPr>
        <w:spacing w:before="97"/>
        <w:ind w:left="756" w:right="400"/>
        <w:jc w:val="center"/>
        <w:rPr>
          <w:sz w:val="20"/>
        </w:rPr>
      </w:pPr>
      <w:r>
        <w:rPr>
          <w:spacing w:val="-2"/>
          <w:sz w:val="20"/>
        </w:rPr>
        <w:t>(Formerly</w:t>
      </w:r>
      <w:r>
        <w:rPr>
          <w:spacing w:val="3"/>
          <w:sz w:val="20"/>
        </w:rPr>
        <w:t xml:space="preserve"> </w:t>
      </w:r>
      <w:r>
        <w:rPr>
          <w:spacing w:val="-2"/>
          <w:sz w:val="20"/>
        </w:rPr>
        <w:t>Aditya Engineering</w:t>
      </w:r>
      <w:r>
        <w:rPr>
          <w:spacing w:val="4"/>
          <w:sz w:val="20"/>
        </w:rPr>
        <w:t xml:space="preserve"> </w:t>
      </w:r>
      <w:r>
        <w:rPr>
          <w:spacing w:val="-2"/>
          <w:sz w:val="20"/>
        </w:rPr>
        <w:t>College</w:t>
      </w:r>
      <w:r>
        <w:rPr>
          <w:spacing w:val="3"/>
          <w:sz w:val="20"/>
        </w:rPr>
        <w:t xml:space="preserve"> </w:t>
      </w:r>
      <w:r>
        <w:rPr>
          <w:spacing w:val="-4"/>
          <w:sz w:val="20"/>
        </w:rPr>
        <w:t>(A))</w:t>
      </w:r>
    </w:p>
    <w:p w14:paraId="1DB7EB5B" w14:textId="77777777" w:rsidR="00CF0B14" w:rsidRDefault="008839DA">
      <w:pPr>
        <w:spacing w:before="75"/>
        <w:ind w:left="758" w:right="400"/>
        <w:jc w:val="center"/>
      </w:pPr>
      <w:r>
        <w:t>Aditya</w:t>
      </w:r>
      <w:r>
        <w:rPr>
          <w:spacing w:val="-10"/>
        </w:rPr>
        <w:t xml:space="preserve"> </w:t>
      </w:r>
      <w:r>
        <w:t>Nagar,</w:t>
      </w:r>
      <w:r>
        <w:rPr>
          <w:spacing w:val="-8"/>
        </w:rPr>
        <w:t xml:space="preserve"> </w:t>
      </w:r>
      <w:r>
        <w:t>ADB</w:t>
      </w:r>
      <w:r>
        <w:rPr>
          <w:spacing w:val="-8"/>
        </w:rPr>
        <w:t xml:space="preserve"> </w:t>
      </w:r>
      <w:r>
        <w:t>Road,</w:t>
      </w:r>
      <w:r>
        <w:rPr>
          <w:spacing w:val="-9"/>
        </w:rPr>
        <w:t xml:space="preserve"> </w:t>
      </w:r>
      <w:r>
        <w:t>Surampalem,</w:t>
      </w:r>
      <w:r>
        <w:rPr>
          <w:spacing w:val="-8"/>
        </w:rPr>
        <w:t xml:space="preserve"> </w:t>
      </w:r>
      <w:r>
        <w:t>Andhra</w:t>
      </w:r>
      <w:r>
        <w:rPr>
          <w:spacing w:val="-6"/>
        </w:rPr>
        <w:t xml:space="preserve"> </w:t>
      </w:r>
      <w:r>
        <w:t>Pradesh,</w:t>
      </w:r>
      <w:r>
        <w:rPr>
          <w:spacing w:val="-5"/>
        </w:rPr>
        <w:t xml:space="preserve"> </w:t>
      </w:r>
      <w:r>
        <w:rPr>
          <w:spacing w:val="-2"/>
        </w:rPr>
        <w:t>India</w:t>
      </w:r>
    </w:p>
    <w:p w14:paraId="1DB7EB5C" w14:textId="77777777" w:rsidR="00CF0B14" w:rsidRDefault="008839DA">
      <w:pPr>
        <w:pStyle w:val="Heading4"/>
        <w:spacing w:before="199"/>
        <w:ind w:left="761" w:right="400" w:firstLine="0"/>
        <w:jc w:val="center"/>
      </w:pPr>
      <w:r>
        <w:t>2026</w:t>
      </w:r>
      <w:r>
        <w:rPr>
          <w:spacing w:val="-10"/>
        </w:rPr>
        <w:t xml:space="preserve"> </w:t>
      </w:r>
      <w:r>
        <w:t>–</w:t>
      </w:r>
      <w:r>
        <w:rPr>
          <w:spacing w:val="-6"/>
        </w:rPr>
        <w:t xml:space="preserve"> </w:t>
      </w:r>
      <w:r>
        <w:rPr>
          <w:spacing w:val="-4"/>
        </w:rPr>
        <w:t>2027</w:t>
      </w:r>
    </w:p>
    <w:p w14:paraId="7617F81F" w14:textId="77777777" w:rsidR="00CF0B14" w:rsidRDefault="00CF0B14">
      <w:pPr>
        <w:pStyle w:val="Heading4"/>
        <w:jc w:val="center"/>
      </w:pPr>
    </w:p>
    <w:p w14:paraId="0062A1D4" w14:textId="77777777" w:rsidR="006F5A25" w:rsidRDefault="006F5A25">
      <w:pPr>
        <w:pStyle w:val="Heading4"/>
        <w:jc w:val="center"/>
      </w:pPr>
    </w:p>
    <w:p w14:paraId="515C14D6" w14:textId="3BB00500" w:rsidR="006F5A25" w:rsidRDefault="006F5A25">
      <w:pPr>
        <w:pStyle w:val="Heading4"/>
        <w:jc w:val="center"/>
      </w:pPr>
      <w:r>
        <w:rPr>
          <w:noProof/>
          <w:sz w:val="20"/>
        </w:rPr>
        <w:drawing>
          <wp:inline distT="0" distB="0" distL="0" distR="0" wp14:anchorId="6ABCA5E4" wp14:editId="62351450">
            <wp:extent cx="2875280" cy="41338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2875850" cy="413670"/>
                    </a:xfrm>
                    <a:prstGeom prst="rect">
                      <a:avLst/>
                    </a:prstGeom>
                  </pic:spPr>
                </pic:pic>
              </a:graphicData>
            </a:graphic>
          </wp:inline>
        </w:drawing>
      </w:r>
    </w:p>
    <w:p w14:paraId="6B976D9F" w14:textId="77777777" w:rsidR="006F5A25" w:rsidRDefault="006F5A25">
      <w:pPr>
        <w:pStyle w:val="Heading4"/>
        <w:jc w:val="center"/>
      </w:pPr>
    </w:p>
    <w:p w14:paraId="032320DE" w14:textId="77777777" w:rsidR="006F5A25" w:rsidRDefault="006F5A25">
      <w:pPr>
        <w:pStyle w:val="Heading4"/>
        <w:jc w:val="center"/>
      </w:pPr>
    </w:p>
    <w:p w14:paraId="15275A04" w14:textId="1D19DB7A" w:rsidR="006F5A25" w:rsidRDefault="002F0CE1">
      <w:pPr>
        <w:pStyle w:val="Heading4"/>
        <w:jc w:val="center"/>
      </w:pPr>
      <w:r>
        <w:rPr>
          <w:b w:val="0"/>
          <w:noProof/>
          <w:sz w:val="24"/>
        </w:rPr>
        <w:drawing>
          <wp:anchor distT="0" distB="0" distL="0" distR="0" simplePos="0" relativeHeight="251660288" behindDoc="1" locked="0" layoutInCell="1" allowOverlap="1" wp14:anchorId="1DB7F14B" wp14:editId="66642429">
            <wp:simplePos x="0" y="0"/>
            <wp:positionH relativeFrom="page">
              <wp:posOffset>8141335</wp:posOffset>
            </wp:positionH>
            <wp:positionV relativeFrom="paragraph">
              <wp:posOffset>41275</wp:posOffset>
            </wp:positionV>
            <wp:extent cx="1263650" cy="117348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263650" cy="1173480"/>
                    </a:xfrm>
                    <a:prstGeom prst="rect">
                      <a:avLst/>
                    </a:prstGeom>
                  </pic:spPr>
                </pic:pic>
              </a:graphicData>
            </a:graphic>
            <wp14:sizeRelH relativeFrom="margin">
              <wp14:pctWidth>0</wp14:pctWidth>
            </wp14:sizeRelH>
            <wp14:sizeRelV relativeFrom="margin">
              <wp14:pctHeight>0</wp14:pctHeight>
            </wp14:sizeRelV>
          </wp:anchor>
        </w:drawing>
      </w:r>
    </w:p>
    <w:p w14:paraId="3731C74F" w14:textId="5B63C217" w:rsidR="006F5A25" w:rsidRDefault="006F5A25">
      <w:pPr>
        <w:pStyle w:val="Heading4"/>
        <w:jc w:val="center"/>
      </w:pPr>
    </w:p>
    <w:p w14:paraId="1DB7EB5D" w14:textId="77777777" w:rsidR="006F5A25" w:rsidRDefault="006F5A25">
      <w:pPr>
        <w:pStyle w:val="Heading4"/>
        <w:jc w:val="center"/>
        <w:sectPr w:rsidR="006F5A25">
          <w:pgSz w:w="12240" w:h="15840"/>
          <w:pgMar w:top="1300" w:right="720" w:bottom="280" w:left="720" w:header="720" w:footer="720" w:gutter="0"/>
          <w:cols w:space="720"/>
        </w:sectPr>
      </w:pPr>
    </w:p>
    <w:p w14:paraId="1DB7EB5E" w14:textId="4B456E93" w:rsidR="00CF0B14" w:rsidRDefault="00CF0B14">
      <w:pPr>
        <w:ind w:left="3319"/>
        <w:rPr>
          <w:sz w:val="20"/>
        </w:rPr>
      </w:pPr>
    </w:p>
    <w:p w14:paraId="1DB7EB5F" w14:textId="5CFE009F" w:rsidR="00CF0B14" w:rsidRDefault="00CF0B14" w:rsidP="006F5A25">
      <w:pPr>
        <w:spacing w:before="45"/>
        <w:ind w:left="758" w:right="400"/>
      </w:pPr>
    </w:p>
    <w:p w14:paraId="09055F5F" w14:textId="77777777" w:rsidR="006F5A25" w:rsidRDefault="006F5A25">
      <w:pPr>
        <w:spacing w:before="158"/>
        <w:ind w:left="746" w:right="400"/>
        <w:jc w:val="center"/>
        <w:rPr>
          <w:b/>
          <w:spacing w:val="-2"/>
          <w:sz w:val="24"/>
        </w:rPr>
      </w:pPr>
    </w:p>
    <w:p w14:paraId="639345C4" w14:textId="77777777" w:rsidR="006F5A25" w:rsidRDefault="006F5A25">
      <w:pPr>
        <w:spacing w:before="158"/>
        <w:ind w:left="746" w:right="400"/>
        <w:jc w:val="center"/>
        <w:rPr>
          <w:b/>
          <w:spacing w:val="-2"/>
          <w:sz w:val="24"/>
        </w:rPr>
      </w:pPr>
    </w:p>
    <w:p w14:paraId="1DB7EB60" w14:textId="2E28856C" w:rsidR="00CF0B14" w:rsidRDefault="008839DA">
      <w:pPr>
        <w:spacing w:before="158"/>
        <w:ind w:left="746" w:right="400"/>
        <w:jc w:val="center"/>
        <w:rPr>
          <w:b/>
          <w:sz w:val="24"/>
        </w:rPr>
      </w:pPr>
      <w:r>
        <w:rPr>
          <w:b/>
          <w:spacing w:val="-2"/>
          <w:sz w:val="24"/>
        </w:rPr>
        <w:t>DEPARTMENT</w:t>
      </w:r>
      <w:r>
        <w:rPr>
          <w:b/>
          <w:spacing w:val="-5"/>
          <w:sz w:val="24"/>
        </w:rPr>
        <w:t xml:space="preserve"> </w:t>
      </w:r>
      <w:r>
        <w:rPr>
          <w:b/>
          <w:spacing w:val="-2"/>
          <w:sz w:val="24"/>
        </w:rPr>
        <w:t>OF ARTIFICIAL</w:t>
      </w:r>
      <w:r>
        <w:rPr>
          <w:b/>
          <w:spacing w:val="-4"/>
          <w:sz w:val="24"/>
        </w:rPr>
        <w:t xml:space="preserve"> </w:t>
      </w:r>
      <w:r>
        <w:rPr>
          <w:b/>
          <w:spacing w:val="-2"/>
          <w:sz w:val="24"/>
        </w:rPr>
        <w:t>INTELLIGENCE AND</w:t>
      </w:r>
      <w:r>
        <w:rPr>
          <w:b/>
          <w:spacing w:val="-7"/>
          <w:sz w:val="24"/>
        </w:rPr>
        <w:t xml:space="preserve"> </w:t>
      </w:r>
      <w:r>
        <w:rPr>
          <w:b/>
          <w:spacing w:val="-2"/>
          <w:sz w:val="24"/>
        </w:rPr>
        <w:t>MACHINE LEARNING</w:t>
      </w:r>
    </w:p>
    <w:p w14:paraId="1DB7EB61" w14:textId="77777777" w:rsidR="00CF0B14" w:rsidRDefault="00CF0B14">
      <w:pPr>
        <w:pStyle w:val="BodyText"/>
        <w:spacing w:before="130"/>
        <w:rPr>
          <w:b/>
        </w:rPr>
      </w:pPr>
    </w:p>
    <w:p w14:paraId="1DB7EB62" w14:textId="77777777" w:rsidR="00CF0B14" w:rsidRDefault="008839DA">
      <w:pPr>
        <w:pStyle w:val="Heading1"/>
        <w:spacing w:before="1"/>
        <w:ind w:left="754"/>
      </w:pPr>
      <w:r>
        <w:rPr>
          <w:spacing w:val="-2"/>
        </w:rPr>
        <w:t>CERTIFICATE</w:t>
      </w:r>
    </w:p>
    <w:p w14:paraId="1DB7EB63" w14:textId="77777777" w:rsidR="00CF0B14" w:rsidRDefault="00CF0B14">
      <w:pPr>
        <w:pStyle w:val="BodyText"/>
        <w:spacing w:before="53"/>
        <w:rPr>
          <w:b/>
          <w:sz w:val="32"/>
        </w:rPr>
      </w:pPr>
    </w:p>
    <w:p w14:paraId="1DB7EB64" w14:textId="77777777" w:rsidR="00CF0B14" w:rsidRDefault="008839DA">
      <w:pPr>
        <w:pStyle w:val="BodyText"/>
        <w:spacing w:before="1" w:line="273" w:lineRule="auto"/>
        <w:ind w:left="720" w:right="366"/>
        <w:jc w:val="both"/>
      </w:pPr>
      <w:r>
        <w:t>This is to certify that the DBMS Capstone Project report entitled “Online Shopping System” is being submitted by O. Venu Gopal (Roll No. 25B11AI856), B. Sri Koushik (Roll No. 25B11AI155), D. Avinash (Roll No. 25B11AI244) and T. Sushmanth (Roll No. 25B11AIA51) in partial fulfillment of the requirements for the award of the B.Tech. degree in Artificial Intelligence and Machine Learning.</w:t>
      </w:r>
    </w:p>
    <w:p w14:paraId="1DB7EB65" w14:textId="77777777" w:rsidR="00CF0B14" w:rsidRDefault="008839DA">
      <w:pPr>
        <w:pStyle w:val="BodyText"/>
        <w:spacing w:before="6" w:line="276" w:lineRule="auto"/>
        <w:ind w:left="720" w:right="353"/>
        <w:jc w:val="both"/>
      </w:pPr>
      <w:r>
        <w:t>The work documented in this report was carried out as part of the Capstone Project for the course Database Management System during the academic year 2026–2027, under the guidance of G. L. Narasamba Vanguri, Department of Artificial Intelligence and Machine Learning, Aditya University.</w:t>
      </w:r>
    </w:p>
    <w:p w14:paraId="1DB7EB66" w14:textId="77777777" w:rsidR="00CF0B14" w:rsidRDefault="00CF0B14">
      <w:pPr>
        <w:pStyle w:val="BodyText"/>
      </w:pPr>
    </w:p>
    <w:p w14:paraId="1DB7EB67" w14:textId="77777777" w:rsidR="00CF0B14" w:rsidRDefault="00CF0B14">
      <w:pPr>
        <w:pStyle w:val="BodyText"/>
      </w:pPr>
    </w:p>
    <w:p w14:paraId="1DB7EB68" w14:textId="77777777" w:rsidR="00CF0B14" w:rsidRDefault="00CF0B14">
      <w:pPr>
        <w:pStyle w:val="BodyText"/>
        <w:spacing w:before="242"/>
      </w:pPr>
    </w:p>
    <w:p w14:paraId="1DB7EB69" w14:textId="77777777" w:rsidR="00CF0B14" w:rsidRDefault="008839DA">
      <w:pPr>
        <w:tabs>
          <w:tab w:val="left" w:pos="7199"/>
        </w:tabs>
        <w:ind w:left="638"/>
        <w:rPr>
          <w:sz w:val="24"/>
        </w:rPr>
      </w:pPr>
      <w:r>
        <w:rPr>
          <w:b/>
          <w:spacing w:val="-2"/>
          <w:sz w:val="24"/>
        </w:rPr>
        <w:t>Project</w:t>
      </w:r>
      <w:r>
        <w:rPr>
          <w:b/>
          <w:spacing w:val="-4"/>
          <w:sz w:val="24"/>
        </w:rPr>
        <w:t xml:space="preserve"> </w:t>
      </w:r>
      <w:r>
        <w:rPr>
          <w:b/>
          <w:spacing w:val="-2"/>
          <w:sz w:val="24"/>
        </w:rPr>
        <w:t>Guide</w:t>
      </w:r>
      <w:r>
        <w:rPr>
          <w:b/>
          <w:sz w:val="24"/>
        </w:rPr>
        <w:tab/>
      </w:r>
      <w:r>
        <w:rPr>
          <w:sz w:val="24"/>
        </w:rPr>
        <w:t>Head</w:t>
      </w:r>
      <w:r>
        <w:rPr>
          <w:spacing w:val="-9"/>
          <w:sz w:val="24"/>
        </w:rPr>
        <w:t xml:space="preserve"> </w:t>
      </w:r>
      <w:r>
        <w:rPr>
          <w:sz w:val="24"/>
        </w:rPr>
        <w:t>of</w:t>
      </w:r>
      <w:r>
        <w:rPr>
          <w:spacing w:val="-9"/>
          <w:sz w:val="24"/>
        </w:rPr>
        <w:t xml:space="preserve"> </w:t>
      </w:r>
      <w:r>
        <w:rPr>
          <w:sz w:val="24"/>
        </w:rPr>
        <w:t>the</w:t>
      </w:r>
      <w:r>
        <w:rPr>
          <w:spacing w:val="-7"/>
          <w:sz w:val="24"/>
        </w:rPr>
        <w:t xml:space="preserve"> </w:t>
      </w:r>
      <w:r>
        <w:rPr>
          <w:spacing w:val="-2"/>
          <w:sz w:val="24"/>
        </w:rPr>
        <w:t>Department</w:t>
      </w:r>
    </w:p>
    <w:p w14:paraId="1DB7EB6A" w14:textId="77777777" w:rsidR="00CF0B14" w:rsidRDefault="008839DA">
      <w:pPr>
        <w:tabs>
          <w:tab w:val="left" w:pos="6887"/>
        </w:tabs>
        <w:spacing w:before="41"/>
        <w:ind w:left="578"/>
        <w:rPr>
          <w:sz w:val="20"/>
        </w:rPr>
      </w:pPr>
      <w:r>
        <w:rPr>
          <w:sz w:val="24"/>
        </w:rPr>
        <w:t>G. L. Narasamba Vanguri, M. Tech, (Ph.D.)</w:t>
      </w:r>
      <w:r>
        <w:rPr>
          <w:sz w:val="24"/>
        </w:rPr>
        <w:tab/>
        <w:t>Dr. K. Naga Bhargavi, M. Tech, Ph.D.</w:t>
      </w:r>
    </w:p>
    <w:p w14:paraId="1DB7EB6B" w14:textId="77777777" w:rsidR="00CF0B14" w:rsidRDefault="008839DA">
      <w:pPr>
        <w:pStyle w:val="BodyText"/>
        <w:tabs>
          <w:tab w:val="left" w:pos="7197"/>
        </w:tabs>
        <w:spacing w:before="43"/>
        <w:ind w:left="578"/>
      </w:pPr>
      <w:r>
        <w:t>Assistant Professor</w:t>
      </w:r>
      <w:r>
        <w:tab/>
        <w:t>Associate Professor &amp; HOD</w:t>
      </w:r>
    </w:p>
    <w:p w14:paraId="1DB7EB6C" w14:textId="77777777" w:rsidR="00CF0B14" w:rsidRDefault="00CF0B14">
      <w:pPr>
        <w:pStyle w:val="BodyText"/>
      </w:pPr>
    </w:p>
    <w:p w14:paraId="1DB7EB6D" w14:textId="77777777" w:rsidR="00CF0B14" w:rsidRDefault="00CF0B14">
      <w:pPr>
        <w:pStyle w:val="BodyText"/>
      </w:pPr>
    </w:p>
    <w:p w14:paraId="1DB7EB6E" w14:textId="77777777" w:rsidR="00CF0B14" w:rsidRDefault="00CF0B14">
      <w:pPr>
        <w:pStyle w:val="BodyText"/>
      </w:pPr>
    </w:p>
    <w:p w14:paraId="1DB7EB6F" w14:textId="77777777" w:rsidR="00CF0B14" w:rsidRDefault="00CF0B14">
      <w:pPr>
        <w:pStyle w:val="BodyText"/>
        <w:spacing w:before="206"/>
      </w:pPr>
    </w:p>
    <w:p w14:paraId="1DB7EB70" w14:textId="77777777" w:rsidR="00CF0B14" w:rsidRDefault="008839DA">
      <w:pPr>
        <w:pStyle w:val="Heading5"/>
        <w:spacing w:before="1"/>
        <w:ind w:left="759"/>
      </w:pPr>
      <w:r>
        <w:t>External</w:t>
      </w:r>
      <w:r>
        <w:rPr>
          <w:spacing w:val="-12"/>
        </w:rPr>
        <w:t xml:space="preserve"> </w:t>
      </w:r>
      <w:r>
        <w:rPr>
          <w:spacing w:val="-2"/>
        </w:rPr>
        <w:t>Examiner</w:t>
      </w:r>
    </w:p>
    <w:p w14:paraId="1DB7EB71" w14:textId="77777777" w:rsidR="00CF0B14" w:rsidRDefault="00CF0B14">
      <w:pPr>
        <w:pStyle w:val="Heading5"/>
        <w:sectPr w:rsidR="00CF0B14">
          <w:pgSz w:w="12240" w:h="15840"/>
          <w:pgMar w:top="1360" w:right="720" w:bottom="280" w:left="720" w:header="720" w:footer="720" w:gutter="0"/>
          <w:cols w:space="720"/>
        </w:sectPr>
      </w:pPr>
    </w:p>
    <w:p w14:paraId="1DB7EB72" w14:textId="77777777" w:rsidR="00CF0B14" w:rsidRDefault="008839DA">
      <w:pPr>
        <w:spacing w:before="67"/>
        <w:ind w:left="754" w:right="400"/>
        <w:jc w:val="center"/>
        <w:rPr>
          <w:b/>
          <w:sz w:val="32"/>
        </w:rPr>
      </w:pPr>
      <w:r>
        <w:rPr>
          <w:b/>
          <w:spacing w:val="-2"/>
          <w:sz w:val="32"/>
          <w:u w:val="single"/>
        </w:rPr>
        <w:t>DECLARATION</w:t>
      </w:r>
    </w:p>
    <w:p w14:paraId="1DB7EB73" w14:textId="77777777" w:rsidR="00CF0B14" w:rsidRDefault="00CF0B14">
      <w:pPr>
        <w:pStyle w:val="BodyText"/>
        <w:spacing w:before="138"/>
        <w:rPr>
          <w:b/>
        </w:rPr>
      </w:pPr>
    </w:p>
    <w:p w14:paraId="1DB7EB74" w14:textId="77777777" w:rsidR="00CF0B14" w:rsidRDefault="008839DA">
      <w:pPr>
        <w:pStyle w:val="BodyText"/>
        <w:spacing w:line="276" w:lineRule="auto"/>
        <w:ind w:left="720" w:right="366"/>
        <w:jc w:val="both"/>
      </w:pPr>
      <w:r>
        <w:t>We hereby declare that the DBMS Capstone Project entitled “Online Shopping System” is a genuine work carried out by us. The database design, SQL implementation, queries and documentation presented in this report are our own work, completed under the guidance of G. L. Narasamba Vanguri, Department of Artificial Intelligence and Machine Learning, Aditya University, Surampalem. We further declare that this work has not been submitted, in full or in part, for the award of any degree of this or any other educational institution.</w:t>
      </w:r>
    </w:p>
    <w:p w14:paraId="1DB7EB75" w14:textId="77777777" w:rsidR="00CF0B14" w:rsidRDefault="00CF0B14">
      <w:pPr>
        <w:pStyle w:val="BodyText"/>
      </w:pPr>
    </w:p>
    <w:p w14:paraId="1DB7EB76" w14:textId="77777777" w:rsidR="00CF0B14" w:rsidRDefault="00CF0B14">
      <w:pPr>
        <w:pStyle w:val="BodyText"/>
      </w:pPr>
    </w:p>
    <w:p w14:paraId="1DB7EB77" w14:textId="77777777" w:rsidR="00CF0B14" w:rsidRDefault="00CF0B14">
      <w:pPr>
        <w:pStyle w:val="BodyText"/>
        <w:spacing w:before="244"/>
      </w:pPr>
    </w:p>
    <w:p w14:paraId="1DB7EB78" w14:textId="30875545" w:rsidR="00CF0B14" w:rsidRDefault="008839DA">
      <w:pPr>
        <w:pStyle w:val="Heading5"/>
        <w:ind w:right="358"/>
        <w:jc w:val="right"/>
      </w:pPr>
      <w:r>
        <w:t>Project</w:t>
      </w:r>
      <w:r>
        <w:rPr>
          <w:spacing w:val="-13"/>
        </w:rPr>
        <w:t xml:space="preserve"> </w:t>
      </w:r>
      <w:r>
        <w:rPr>
          <w:spacing w:val="-2"/>
        </w:rPr>
        <w:t>Associates:-</w:t>
      </w:r>
      <w:r w:rsidR="006F5A25">
        <w:rPr>
          <w:spacing w:val="-2"/>
        </w:rPr>
        <w:t xml:space="preserve">   </w:t>
      </w:r>
      <w:r w:rsidR="006F5A25">
        <w:rPr>
          <w:spacing w:val="-2"/>
        </w:rPr>
        <w:tab/>
      </w:r>
    </w:p>
    <w:p w14:paraId="1DB7EB79" w14:textId="70DBE572" w:rsidR="00CF0B14" w:rsidRDefault="006F5A25" w:rsidP="006F5A25">
      <w:pPr>
        <w:pStyle w:val="BodyText"/>
        <w:wordWrap w:val="0"/>
        <w:ind w:left="25200"/>
        <w:jc w:val="both"/>
      </w:pPr>
      <w:r>
        <w:t>O.</w:t>
      </w:r>
      <w:r w:rsidR="008839DA">
        <w:t xml:space="preserve">venu-25b11ai856      </w:t>
      </w:r>
    </w:p>
    <w:p w14:paraId="1DB7EB7A" w14:textId="77777777" w:rsidR="00CF0B14" w:rsidRDefault="008839DA">
      <w:pPr>
        <w:pStyle w:val="BodyText"/>
        <w:wordWrap w:val="0"/>
        <w:jc w:val="right"/>
      </w:pPr>
      <w:r>
        <w:t xml:space="preserve">B.sri koushik-25b11ai155  </w:t>
      </w:r>
    </w:p>
    <w:p w14:paraId="1DB7EB7B" w14:textId="77777777" w:rsidR="00CF0B14" w:rsidRDefault="008839DA">
      <w:pPr>
        <w:pStyle w:val="BodyText"/>
        <w:wordWrap w:val="0"/>
        <w:jc w:val="right"/>
      </w:pPr>
      <w:r>
        <w:t xml:space="preserve">T.sushmanth-25b11aia51  </w:t>
      </w:r>
    </w:p>
    <w:p w14:paraId="1DB7EB7C" w14:textId="77777777" w:rsidR="00CF0B14" w:rsidRDefault="008839DA">
      <w:pPr>
        <w:pStyle w:val="BodyText"/>
        <w:wordWrap w:val="0"/>
        <w:spacing w:before="76"/>
        <w:jc w:val="right"/>
      </w:pPr>
      <w:r>
        <w:t xml:space="preserve">D.avinash-25b11ai244     </w:t>
      </w:r>
    </w:p>
    <w:p w14:paraId="1DB7EB7D" w14:textId="77777777" w:rsidR="00CF0B14" w:rsidRDefault="00CF0B14">
      <w:pPr>
        <w:pStyle w:val="BodyText"/>
        <w:spacing w:line="312" w:lineRule="auto"/>
        <w:ind w:left="720" w:right="7089"/>
      </w:pPr>
    </w:p>
    <w:p w14:paraId="1DB7EB7E" w14:textId="77777777" w:rsidR="00CF0B14" w:rsidRDefault="008839DA">
      <w:pPr>
        <w:pStyle w:val="BodyText"/>
        <w:spacing w:line="312" w:lineRule="auto"/>
        <w:ind w:left="720" w:right="7089"/>
      </w:pPr>
      <w:r>
        <w:t xml:space="preserve">                                                       </w:t>
      </w:r>
    </w:p>
    <w:p w14:paraId="1DB7EB7F" w14:textId="77777777" w:rsidR="00CF0B14" w:rsidRDefault="00CF0B14">
      <w:pPr>
        <w:pStyle w:val="BodyText"/>
        <w:spacing w:line="312" w:lineRule="auto"/>
        <w:ind w:left="720" w:right="7089"/>
      </w:pPr>
    </w:p>
    <w:p w14:paraId="1DB7EB80" w14:textId="77777777" w:rsidR="00CF0B14" w:rsidRDefault="00CF0B14">
      <w:pPr>
        <w:pStyle w:val="BodyText"/>
        <w:spacing w:line="312" w:lineRule="auto"/>
        <w:ind w:left="720" w:right="7089"/>
      </w:pPr>
    </w:p>
    <w:p w14:paraId="1DB7EB81" w14:textId="77777777" w:rsidR="00CF0B14" w:rsidRDefault="00CF0B14">
      <w:pPr>
        <w:pStyle w:val="BodyText"/>
        <w:spacing w:line="312" w:lineRule="auto"/>
        <w:ind w:left="720" w:right="7089"/>
      </w:pPr>
    </w:p>
    <w:p w14:paraId="1DB7EB82" w14:textId="77777777" w:rsidR="00CF0B14" w:rsidRDefault="00CF0B14">
      <w:pPr>
        <w:pStyle w:val="BodyText"/>
        <w:spacing w:line="312" w:lineRule="auto"/>
        <w:ind w:left="720" w:right="7089"/>
      </w:pPr>
    </w:p>
    <w:p w14:paraId="1DB7EB83" w14:textId="77777777" w:rsidR="00CF0B14" w:rsidRDefault="00CF0B14">
      <w:pPr>
        <w:pStyle w:val="BodyText"/>
        <w:spacing w:line="312" w:lineRule="auto"/>
        <w:ind w:left="720" w:right="7089"/>
      </w:pPr>
    </w:p>
    <w:p w14:paraId="1DB7EB84" w14:textId="77777777" w:rsidR="00CF0B14" w:rsidRDefault="008839DA">
      <w:pPr>
        <w:pStyle w:val="BodyText"/>
        <w:spacing w:line="312" w:lineRule="auto"/>
        <w:ind w:left="720" w:right="7089"/>
      </w:pPr>
      <w:r>
        <w:t>Date: ____________________   Place: Surampalem</w:t>
      </w:r>
    </w:p>
    <w:p w14:paraId="1DB7EB85" w14:textId="77777777" w:rsidR="00CF0B14" w:rsidRDefault="00CF0B14">
      <w:pPr>
        <w:pStyle w:val="BodyText"/>
        <w:spacing w:line="312" w:lineRule="auto"/>
        <w:sectPr w:rsidR="00CF0B14">
          <w:pgSz w:w="12240" w:h="15840"/>
          <w:pgMar w:top="1300" w:right="720" w:bottom="280" w:left="720" w:header="720" w:footer="720" w:gutter="0"/>
          <w:cols w:space="720"/>
        </w:sectPr>
      </w:pPr>
    </w:p>
    <w:p w14:paraId="1DB7EB86" w14:textId="77777777" w:rsidR="00CF0B14" w:rsidRDefault="008839DA">
      <w:pPr>
        <w:pStyle w:val="Heading1"/>
        <w:ind w:left="752"/>
      </w:pPr>
      <w:r>
        <w:rPr>
          <w:spacing w:val="-2"/>
        </w:rPr>
        <w:t>ACKNOWLEDGEMENT</w:t>
      </w:r>
    </w:p>
    <w:p w14:paraId="1DB7EB87" w14:textId="77777777" w:rsidR="00CF0B14" w:rsidRDefault="00CF0B14">
      <w:pPr>
        <w:pStyle w:val="BodyText"/>
        <w:spacing w:before="46"/>
        <w:rPr>
          <w:b/>
          <w:sz w:val="32"/>
        </w:rPr>
      </w:pPr>
    </w:p>
    <w:p w14:paraId="1DB7EB88" w14:textId="77777777" w:rsidR="00CF0B14" w:rsidRDefault="008839DA">
      <w:pPr>
        <w:pStyle w:val="BodyText"/>
        <w:spacing w:line="276" w:lineRule="auto"/>
        <w:ind w:left="720" w:right="367"/>
        <w:jc w:val="both"/>
      </w:pPr>
      <w:r>
        <w:t>It is with immense pleasure that we express our sincere gratitude to our project guide G. L. Narasamba Vanguri, Department of Artificial Intelligence and Machine Learning, who guided us throughout the capstone project. We are thankful for the constant encouragement and valuable suggestions received during the project.</w:t>
      </w:r>
    </w:p>
    <w:p w14:paraId="1DB7EB89" w14:textId="77777777" w:rsidR="00CF0B14" w:rsidRDefault="008839DA">
      <w:pPr>
        <w:pStyle w:val="BodyText"/>
        <w:spacing w:before="120" w:line="278" w:lineRule="auto"/>
        <w:ind w:left="720" w:right="368"/>
        <w:jc w:val="both"/>
      </w:pPr>
      <w:r>
        <w:t>We are grateful to the Department of Artificial Intelligence and Machine Learning and Aditya University for providing the facilities and academic environment required to complete this project.</w:t>
      </w:r>
    </w:p>
    <w:p w14:paraId="1DB7EB8A" w14:textId="77777777" w:rsidR="00CF0B14" w:rsidRDefault="008839DA">
      <w:pPr>
        <w:pStyle w:val="BodyText"/>
        <w:spacing w:before="116" w:line="276" w:lineRule="auto"/>
        <w:ind w:left="720" w:right="363"/>
        <w:jc w:val="both"/>
      </w:pPr>
      <w:r>
        <w:t>We</w:t>
      </w:r>
      <w:r>
        <w:rPr>
          <w:spacing w:val="-5"/>
        </w:rPr>
        <w:t xml:space="preserve"> </w:t>
      </w:r>
      <w:r>
        <w:t>extend</w:t>
      </w:r>
      <w:r>
        <w:rPr>
          <w:spacing w:val="-2"/>
        </w:rPr>
        <w:t xml:space="preserve"> </w:t>
      </w:r>
      <w:r>
        <w:t>our</w:t>
      </w:r>
      <w:r>
        <w:rPr>
          <w:spacing w:val="-5"/>
        </w:rPr>
        <w:t xml:space="preserve"> </w:t>
      </w:r>
      <w:r>
        <w:t>sincere</w:t>
      </w:r>
      <w:r>
        <w:rPr>
          <w:spacing w:val="-3"/>
        </w:rPr>
        <w:t xml:space="preserve"> </w:t>
      </w:r>
      <w:r>
        <w:t>thanks</w:t>
      </w:r>
      <w:r>
        <w:rPr>
          <w:spacing w:val="-5"/>
        </w:rPr>
        <w:t xml:space="preserve"> </w:t>
      </w:r>
      <w:r>
        <w:t>to</w:t>
      </w:r>
      <w:r>
        <w:rPr>
          <w:spacing w:val="-2"/>
        </w:rPr>
        <w:t xml:space="preserve"> </w:t>
      </w:r>
      <w:r>
        <w:t>the</w:t>
      </w:r>
      <w:r>
        <w:rPr>
          <w:spacing w:val="-2"/>
        </w:rPr>
        <w:t xml:space="preserve"> </w:t>
      </w:r>
      <w:r>
        <w:t>Management, Dr.</w:t>
      </w:r>
      <w:r>
        <w:rPr>
          <w:spacing w:val="-5"/>
        </w:rPr>
        <w:t xml:space="preserve"> </w:t>
      </w:r>
      <w:r>
        <w:t>M.</w:t>
      </w:r>
      <w:r>
        <w:rPr>
          <w:spacing w:val="-5"/>
        </w:rPr>
        <w:t xml:space="preserve"> </w:t>
      </w:r>
      <w:r>
        <w:t>Sreenivasa</w:t>
      </w:r>
      <w:r>
        <w:rPr>
          <w:spacing w:val="-5"/>
        </w:rPr>
        <w:t xml:space="preserve"> </w:t>
      </w:r>
      <w:r>
        <w:t>Reddy,</w:t>
      </w:r>
      <w:r>
        <w:rPr>
          <w:spacing w:val="-2"/>
        </w:rPr>
        <w:t xml:space="preserve"> </w:t>
      </w:r>
      <w:r>
        <w:t>Deputy</w:t>
      </w:r>
      <w:r>
        <w:rPr>
          <w:spacing w:val="-2"/>
        </w:rPr>
        <w:t xml:space="preserve"> </w:t>
      </w:r>
      <w:r>
        <w:t>Pro-Chancellor, Dr. M. B. Srinivas, Vice-Chancellor, and Dr. A. Ramesh, Pro Vice-Chancellor (Engineering &amp; Sciences), for providing an excellent academic environment.</w:t>
      </w:r>
    </w:p>
    <w:p w14:paraId="1DB7EB8B" w14:textId="77777777" w:rsidR="00CF0B14" w:rsidRDefault="008839DA">
      <w:pPr>
        <w:pStyle w:val="BodyText"/>
        <w:spacing w:before="116" w:line="280" w:lineRule="auto"/>
        <w:ind w:left="720" w:right="367"/>
        <w:jc w:val="both"/>
      </w:pPr>
      <w:r>
        <w:t>Not to forget, we thank the Teaching and Non-Teaching Staff, our parents and our friends, who have directly or indirectly supported us in completing this project on time.</w:t>
      </w:r>
    </w:p>
    <w:p w14:paraId="1DB7EB8C" w14:textId="77777777" w:rsidR="00CF0B14" w:rsidRDefault="00CF0B14">
      <w:pPr>
        <w:pStyle w:val="BodyText"/>
      </w:pPr>
    </w:p>
    <w:p w14:paraId="1DB7EB8D" w14:textId="77777777" w:rsidR="00CF0B14" w:rsidRDefault="00CF0B14">
      <w:pPr>
        <w:pStyle w:val="BodyText"/>
      </w:pPr>
    </w:p>
    <w:p w14:paraId="1DB7EB8E" w14:textId="77777777" w:rsidR="00CF0B14" w:rsidRDefault="00CF0B14">
      <w:pPr>
        <w:pStyle w:val="BodyText"/>
      </w:pPr>
    </w:p>
    <w:p w14:paraId="1DB7EB8F" w14:textId="77777777" w:rsidR="00CF0B14" w:rsidRDefault="00CF0B14">
      <w:pPr>
        <w:pStyle w:val="BodyText"/>
      </w:pPr>
    </w:p>
    <w:p w14:paraId="1DB7EB90" w14:textId="77777777" w:rsidR="00CF0B14" w:rsidRDefault="00CF0B14">
      <w:pPr>
        <w:pStyle w:val="BodyText"/>
      </w:pPr>
    </w:p>
    <w:p w14:paraId="1DB7EB91" w14:textId="77777777" w:rsidR="00CF0B14" w:rsidRDefault="00CF0B14">
      <w:pPr>
        <w:pStyle w:val="BodyText"/>
        <w:spacing w:before="89"/>
      </w:pPr>
    </w:p>
    <w:p w14:paraId="1DB7EB92" w14:textId="77777777" w:rsidR="00CF0B14" w:rsidRDefault="008839DA">
      <w:pPr>
        <w:pStyle w:val="Heading5"/>
        <w:ind w:right="358"/>
        <w:jc w:val="right"/>
      </w:pPr>
      <w:r>
        <w:t>Project</w:t>
      </w:r>
      <w:r>
        <w:rPr>
          <w:spacing w:val="-13"/>
        </w:rPr>
        <w:t xml:space="preserve"> </w:t>
      </w:r>
      <w:r>
        <w:rPr>
          <w:spacing w:val="-2"/>
        </w:rPr>
        <w:t>Associates</w:t>
      </w:r>
    </w:p>
    <w:p w14:paraId="1DB7EB93" w14:textId="77777777" w:rsidR="00CF0B14" w:rsidRDefault="00CF0B14">
      <w:pPr>
        <w:pStyle w:val="BodyText"/>
        <w:spacing w:line="381" w:lineRule="auto"/>
        <w:jc w:val="right"/>
      </w:pPr>
    </w:p>
    <w:p w14:paraId="1DB7EB94" w14:textId="77777777" w:rsidR="00CF0B14" w:rsidRDefault="008839DA">
      <w:pPr>
        <w:pStyle w:val="BodyText"/>
        <w:wordWrap w:val="0"/>
        <w:ind w:left="7200" w:firstLine="720"/>
        <w:jc w:val="both"/>
        <w:rPr>
          <w:sz w:val="28"/>
          <w:szCs w:val="28"/>
        </w:rPr>
      </w:pPr>
      <w:r>
        <w:rPr>
          <w:sz w:val="28"/>
          <w:szCs w:val="28"/>
        </w:rPr>
        <w:t>O.venu-25b11ai856</w:t>
      </w:r>
    </w:p>
    <w:p w14:paraId="1DB7EB95" w14:textId="77777777" w:rsidR="00CF0B14" w:rsidRDefault="008839DA">
      <w:pPr>
        <w:pStyle w:val="BodyText"/>
        <w:wordWrap w:val="0"/>
        <w:jc w:val="right"/>
        <w:rPr>
          <w:sz w:val="28"/>
          <w:szCs w:val="28"/>
        </w:rPr>
      </w:pPr>
      <w:r>
        <w:rPr>
          <w:sz w:val="28"/>
          <w:szCs w:val="28"/>
        </w:rPr>
        <w:t xml:space="preserve">B.sri koushik-25b11ai155  </w:t>
      </w:r>
    </w:p>
    <w:p w14:paraId="1DB7EB96" w14:textId="77777777" w:rsidR="00CF0B14" w:rsidRDefault="008839DA">
      <w:pPr>
        <w:pStyle w:val="BodyText"/>
        <w:wordWrap w:val="0"/>
        <w:jc w:val="right"/>
        <w:rPr>
          <w:sz w:val="28"/>
          <w:szCs w:val="28"/>
        </w:rPr>
      </w:pPr>
      <w:r>
        <w:rPr>
          <w:sz w:val="28"/>
          <w:szCs w:val="28"/>
        </w:rPr>
        <w:t xml:space="preserve">T.sushmanth-25b11aia51  </w:t>
      </w:r>
    </w:p>
    <w:p w14:paraId="1DB7EB97" w14:textId="77777777" w:rsidR="00CF0B14" w:rsidRDefault="008839DA">
      <w:pPr>
        <w:pStyle w:val="BodyText"/>
        <w:wordWrap w:val="0"/>
        <w:spacing w:line="381" w:lineRule="auto"/>
        <w:jc w:val="right"/>
        <w:sectPr w:rsidR="00CF0B14">
          <w:pgSz w:w="12240" w:h="15840"/>
          <w:pgMar w:top="1300" w:right="720" w:bottom="280" w:left="720" w:header="720" w:footer="720" w:gutter="0"/>
          <w:cols w:space="720"/>
        </w:sectPr>
      </w:pPr>
      <w:r>
        <w:rPr>
          <w:sz w:val="28"/>
          <w:szCs w:val="28"/>
        </w:rPr>
        <w:t>D.avinash-25b11ai244</w:t>
      </w:r>
      <w:r>
        <w:t xml:space="preserve">   </w:t>
      </w:r>
    </w:p>
    <w:p w14:paraId="1DB7EB98" w14:textId="77777777" w:rsidR="00CF0B14" w:rsidRDefault="008839DA">
      <w:pPr>
        <w:pStyle w:val="Heading1"/>
        <w:spacing w:before="99"/>
      </w:pPr>
      <w:r>
        <w:rPr>
          <w:spacing w:val="-2"/>
        </w:rPr>
        <w:t>ADITYA</w:t>
      </w:r>
      <w:r>
        <w:rPr>
          <w:spacing w:val="-13"/>
        </w:rPr>
        <w:t xml:space="preserve"> </w:t>
      </w:r>
      <w:r>
        <w:rPr>
          <w:spacing w:val="-2"/>
        </w:rPr>
        <w:t>UNIVERSITY</w:t>
      </w:r>
    </w:p>
    <w:p w14:paraId="1DB7EB99" w14:textId="77777777" w:rsidR="00CF0B14" w:rsidRDefault="008839DA">
      <w:pPr>
        <w:pStyle w:val="BodyText"/>
        <w:spacing w:before="114"/>
        <w:ind w:left="757" w:right="400"/>
        <w:jc w:val="center"/>
      </w:pPr>
      <w:r>
        <w:rPr>
          <w:spacing w:val="-2"/>
        </w:rPr>
        <w:t>Surampalem</w:t>
      </w:r>
    </w:p>
    <w:p w14:paraId="1DB7EB9A" w14:textId="77777777" w:rsidR="00CF0B14" w:rsidRDefault="008839DA">
      <w:pPr>
        <w:pStyle w:val="BodyText"/>
        <w:spacing w:before="82"/>
        <w:ind w:left="749" w:right="400"/>
        <w:jc w:val="center"/>
      </w:pPr>
      <w:r>
        <w:t>Department</w:t>
      </w:r>
      <w:r>
        <w:rPr>
          <w:spacing w:val="-10"/>
        </w:rPr>
        <w:t xml:space="preserve"> </w:t>
      </w:r>
      <w:r>
        <w:t>of</w:t>
      </w:r>
      <w:r>
        <w:rPr>
          <w:spacing w:val="-10"/>
        </w:rPr>
        <w:t xml:space="preserve"> artifical intelligence and mechine learning </w:t>
      </w:r>
    </w:p>
    <w:p w14:paraId="1DB7EB9B" w14:textId="77777777" w:rsidR="00CF0B14" w:rsidRDefault="00CF0B14">
      <w:pPr>
        <w:pStyle w:val="BodyText"/>
        <w:spacing w:before="4"/>
      </w:pPr>
    </w:p>
    <w:p w14:paraId="1DB7EB9C" w14:textId="77777777" w:rsidR="00CF0B14" w:rsidRDefault="008839DA">
      <w:pPr>
        <w:pStyle w:val="Heading1"/>
        <w:spacing w:before="0"/>
        <w:ind w:left="748"/>
      </w:pPr>
      <w:r>
        <w:rPr>
          <w:spacing w:val="-2"/>
        </w:rPr>
        <w:t>DBMS</w:t>
      </w:r>
      <w:r>
        <w:rPr>
          <w:spacing w:val="-12"/>
        </w:rPr>
        <w:t xml:space="preserve"> </w:t>
      </w:r>
      <w:r>
        <w:rPr>
          <w:spacing w:val="-2"/>
        </w:rPr>
        <w:t>CAPSTONE</w:t>
      </w:r>
      <w:r>
        <w:rPr>
          <w:spacing w:val="-12"/>
        </w:rPr>
        <w:t xml:space="preserve"> </w:t>
      </w:r>
      <w:r>
        <w:rPr>
          <w:spacing w:val="-2"/>
        </w:rPr>
        <w:t>PROJECT</w:t>
      </w:r>
    </w:p>
    <w:p w14:paraId="1DB7EB9D" w14:textId="77777777" w:rsidR="00CF0B14" w:rsidRDefault="008839DA">
      <w:pPr>
        <w:pStyle w:val="Heading3"/>
      </w:pPr>
      <w:r>
        <w:rPr>
          <w:noProof/>
        </w:rPr>
        <mc:AlternateContent>
          <mc:Choice Requires="wpg">
            <w:drawing>
              <wp:anchor distT="0" distB="0" distL="0" distR="0" simplePos="0" relativeHeight="251652096" behindDoc="1" locked="0" layoutInCell="1" allowOverlap="1" wp14:anchorId="1DB7F14D" wp14:editId="1DB7F14E">
                <wp:simplePos x="0" y="0"/>
                <wp:positionH relativeFrom="page">
                  <wp:posOffset>895985</wp:posOffset>
                </wp:positionH>
                <wp:positionV relativeFrom="paragraph">
                  <wp:posOffset>229235</wp:posOffset>
                </wp:positionV>
                <wp:extent cx="6210300" cy="5837555"/>
                <wp:effectExtent l="0" t="0" r="0" b="0"/>
                <wp:wrapNone/>
                <wp:docPr id="4" name="Group 4"/>
                <wp:cNvGraphicFramePr/>
                <a:graphic xmlns:a="http://schemas.openxmlformats.org/drawingml/2006/main">
                  <a:graphicData uri="http://schemas.microsoft.com/office/word/2010/wordprocessingGroup">
                    <wpg:wgp>
                      <wpg:cNvGrpSpPr/>
                      <wpg:grpSpPr>
                        <a:xfrm>
                          <a:off x="0" y="0"/>
                          <a:ext cx="6210300" cy="5837555"/>
                          <a:chOff x="0" y="0"/>
                          <a:chExt cx="6210300" cy="5837555"/>
                        </a:xfrm>
                      </wpg:grpSpPr>
                      <pic:pic xmlns:pic="http://schemas.openxmlformats.org/drawingml/2006/picture">
                        <pic:nvPicPr>
                          <pic:cNvPr id="5" name="Image 5"/>
                          <pic:cNvPicPr/>
                        </pic:nvPicPr>
                        <pic:blipFill>
                          <a:blip r:embed="rId11" cstate="print"/>
                          <a:stretch>
                            <a:fillRect/>
                          </a:stretch>
                        </pic:blipFill>
                        <pic:spPr>
                          <a:xfrm>
                            <a:off x="260603" y="0"/>
                            <a:ext cx="5823203" cy="5836998"/>
                          </a:xfrm>
                          <a:prstGeom prst="rect">
                            <a:avLst/>
                          </a:prstGeom>
                        </pic:spPr>
                      </pic:pic>
                      <wps:wsp>
                        <wps:cNvPr id="6" name="Graphic 6"/>
                        <wps:cNvSpPr/>
                        <wps:spPr>
                          <a:xfrm>
                            <a:off x="0" y="233171"/>
                            <a:ext cx="6210300" cy="382905"/>
                          </a:xfrm>
                          <a:custGeom>
                            <a:avLst/>
                            <a:gdLst/>
                            <a:ahLst/>
                            <a:cxnLst/>
                            <a:rect l="l" t="t" r="r" b="b"/>
                            <a:pathLst>
                              <a:path w="6210300" h="382905">
                                <a:moveTo>
                                  <a:pt x="6210300" y="376440"/>
                                </a:moveTo>
                                <a:lnTo>
                                  <a:pt x="0" y="376440"/>
                                </a:lnTo>
                                <a:lnTo>
                                  <a:pt x="0" y="382524"/>
                                </a:lnTo>
                                <a:lnTo>
                                  <a:pt x="6210300" y="382524"/>
                                </a:lnTo>
                                <a:lnTo>
                                  <a:pt x="6210300" y="376440"/>
                                </a:lnTo>
                                <a:close/>
                              </a:path>
                              <a:path w="6210300" h="382905">
                                <a:moveTo>
                                  <a:pt x="6210300" y="0"/>
                                </a:moveTo>
                                <a:lnTo>
                                  <a:pt x="0" y="0"/>
                                </a:lnTo>
                                <a:lnTo>
                                  <a:pt x="0" y="6108"/>
                                </a:lnTo>
                                <a:lnTo>
                                  <a:pt x="6210300" y="6108"/>
                                </a:lnTo>
                                <a:lnTo>
                                  <a:pt x="6210300" y="0"/>
                                </a:lnTo>
                                <a:close/>
                              </a:path>
                            </a:pathLst>
                          </a:custGeom>
                          <a:solidFill>
                            <a:srgbClr val="000000"/>
                          </a:solidFill>
                        </wps:spPr>
                        <wps:bodyPr wrap="square" lIns="0" tIns="0" rIns="0" bIns="0" rtlCol="0">
                          <a:noAutofit/>
                        </wps:bodyPr>
                      </wps:wsp>
                      <wps:wsp>
                        <wps:cNvPr id="7" name="Textbox 7"/>
                        <wps:cNvSpPr txBox="1"/>
                        <wps:spPr>
                          <a:xfrm>
                            <a:off x="1475232" y="324523"/>
                            <a:ext cx="3268345" cy="182245"/>
                          </a:xfrm>
                          <a:prstGeom prst="rect">
                            <a:avLst/>
                          </a:prstGeom>
                        </wps:spPr>
                        <wps:txbx>
                          <w:txbxContent>
                            <w:p w14:paraId="1DB7F16C" w14:textId="77777777" w:rsidR="00CF0B14" w:rsidRDefault="008839DA">
                              <w:pPr>
                                <w:spacing w:line="287" w:lineRule="exact"/>
                                <w:rPr>
                                  <w:sz w:val="26"/>
                                </w:rPr>
                              </w:pPr>
                              <w:r>
                                <w:rPr>
                                  <w:sz w:val="26"/>
                                </w:rPr>
                                <w:t>Project</w:t>
                              </w:r>
                              <w:r>
                                <w:rPr>
                                  <w:spacing w:val="-15"/>
                                  <w:sz w:val="26"/>
                                </w:rPr>
                                <w:t xml:space="preserve"> </w:t>
                              </w:r>
                              <w:r>
                                <w:rPr>
                                  <w:sz w:val="26"/>
                                </w:rPr>
                                <w:t xml:space="preserve">Title: online shopping system </w:t>
                              </w:r>
                            </w:p>
                          </w:txbxContent>
                        </wps:txbx>
                        <wps:bodyPr wrap="square" lIns="0" tIns="0" rIns="0" bIns="0" rtlCol="0">
                          <a:noAutofit/>
                        </wps:bodyPr>
                      </wps:wsp>
                      <wps:wsp>
                        <wps:cNvPr id="8" name="Textbox 8"/>
                        <wps:cNvSpPr txBox="1"/>
                        <wps:spPr>
                          <a:xfrm>
                            <a:off x="18287" y="800187"/>
                            <a:ext cx="932815" cy="168910"/>
                          </a:xfrm>
                          <a:prstGeom prst="rect">
                            <a:avLst/>
                          </a:prstGeom>
                        </wps:spPr>
                        <wps:txbx>
                          <w:txbxContent>
                            <w:p w14:paraId="1DB7F16D" w14:textId="77777777" w:rsidR="00CF0B14" w:rsidRDefault="008839DA">
                              <w:pPr>
                                <w:spacing w:line="265" w:lineRule="exact"/>
                                <w:rPr>
                                  <w:b/>
                                  <w:sz w:val="24"/>
                                </w:rPr>
                              </w:pPr>
                              <w:r>
                                <w:rPr>
                                  <w:b/>
                                  <w:sz w:val="24"/>
                                </w:rPr>
                                <w:t>Submitted</w:t>
                              </w:r>
                              <w:r>
                                <w:rPr>
                                  <w:b/>
                                  <w:spacing w:val="-14"/>
                                  <w:sz w:val="24"/>
                                </w:rPr>
                                <w:t xml:space="preserve"> </w:t>
                              </w:r>
                              <w:r>
                                <w:rPr>
                                  <w:b/>
                                  <w:spacing w:val="-5"/>
                                  <w:sz w:val="24"/>
                                </w:rPr>
                                <w:t>by:</w:t>
                              </w:r>
                            </w:p>
                          </w:txbxContent>
                        </wps:txbx>
                        <wps:bodyPr wrap="square" lIns="0" tIns="0" rIns="0" bIns="0" rtlCol="0">
                          <a:noAutofit/>
                        </wps:bodyPr>
                      </wps:wsp>
                      <wps:wsp>
                        <wps:cNvPr id="9" name="Textbox 9"/>
                        <wps:cNvSpPr txBox="1"/>
                        <wps:spPr>
                          <a:xfrm>
                            <a:off x="18287" y="2339427"/>
                            <a:ext cx="4444365" cy="446405"/>
                          </a:xfrm>
                          <a:prstGeom prst="rect">
                            <a:avLst/>
                          </a:prstGeom>
                        </wps:spPr>
                        <wps:txbx>
                          <w:txbxContent>
                            <w:p w14:paraId="1DB7F16E" w14:textId="77777777" w:rsidR="00CF0B14" w:rsidRDefault="008839DA">
                              <w:pPr>
                                <w:tabs>
                                  <w:tab w:val="left" w:pos="4957"/>
                                </w:tabs>
                                <w:spacing w:line="265" w:lineRule="exact"/>
                                <w:rPr>
                                  <w:sz w:val="24"/>
                                </w:rPr>
                              </w:pPr>
                              <w:r>
                                <w:rPr>
                                  <w:sz w:val="24"/>
                                </w:rPr>
                                <w:t>Course:</w:t>
                              </w:r>
                              <w:r>
                                <w:rPr>
                                  <w:spacing w:val="-11"/>
                                  <w:sz w:val="24"/>
                                </w:rPr>
                                <w:t xml:space="preserve"> </w:t>
                              </w:r>
                              <w:r>
                                <w:rPr>
                                  <w:sz w:val="24"/>
                                </w:rPr>
                                <w:t>Database</w:t>
                              </w:r>
                              <w:r>
                                <w:rPr>
                                  <w:spacing w:val="-12"/>
                                  <w:sz w:val="24"/>
                                </w:rPr>
                                <w:t xml:space="preserve"> </w:t>
                              </w:r>
                              <w:r>
                                <w:rPr>
                                  <w:sz w:val="24"/>
                                </w:rPr>
                                <w:t>Management</w:t>
                              </w:r>
                              <w:r>
                                <w:rPr>
                                  <w:spacing w:val="-8"/>
                                  <w:sz w:val="24"/>
                                </w:rPr>
                                <w:t xml:space="preserve"> </w:t>
                              </w:r>
                              <w:r>
                                <w:rPr>
                                  <w:sz w:val="24"/>
                                </w:rPr>
                                <w:t>System</w:t>
                              </w:r>
                              <w:r>
                                <w:rPr>
                                  <w:spacing w:val="-10"/>
                                  <w:sz w:val="24"/>
                                </w:rPr>
                                <w:t xml:space="preserve"> </w:t>
                              </w:r>
                              <w:r>
                                <w:rPr>
                                  <w:spacing w:val="-2"/>
                                  <w:sz w:val="24"/>
                                </w:rPr>
                                <w:t>(DBMS)</w:t>
                              </w:r>
                              <w:r>
                                <w:rPr>
                                  <w:sz w:val="24"/>
                                </w:rPr>
                                <w:tab/>
                              </w:r>
                              <w:r>
                                <w:rPr>
                                  <w:spacing w:val="-2"/>
                                  <w:sz w:val="24"/>
                                </w:rPr>
                                <w:t>Course</w:t>
                              </w:r>
                              <w:r>
                                <w:rPr>
                                  <w:spacing w:val="-11"/>
                                  <w:sz w:val="24"/>
                                </w:rPr>
                                <w:t xml:space="preserve"> </w:t>
                              </w:r>
                              <w:r>
                                <w:rPr>
                                  <w:spacing w:val="-2"/>
                                  <w:sz w:val="24"/>
                                </w:rPr>
                                <w:t>Code:</w:t>
                              </w:r>
                              <w:r>
                                <w:rPr>
                                  <w:spacing w:val="-11"/>
                                  <w:sz w:val="24"/>
                                </w:rPr>
                                <w:t xml:space="preserve"> </w:t>
                              </w:r>
                              <w:r>
                                <w:rPr>
                                  <w:spacing w:val="-4"/>
                                  <w:sz w:val="24"/>
                                </w:rPr>
                                <w:t>DBMS</w:t>
                              </w:r>
                            </w:p>
                            <w:p w14:paraId="1DB7F16F" w14:textId="77777777" w:rsidR="00CF0B14" w:rsidRDefault="008839DA">
                              <w:pPr>
                                <w:spacing w:before="161"/>
                                <w:rPr>
                                  <w:sz w:val="24"/>
                                </w:rPr>
                              </w:pPr>
                              <w:r>
                                <w:rPr>
                                  <w:sz w:val="24"/>
                                </w:rPr>
                                <w:t>Faculty</w:t>
                              </w:r>
                              <w:r>
                                <w:rPr>
                                  <w:spacing w:val="-12"/>
                                  <w:sz w:val="24"/>
                                </w:rPr>
                                <w:t xml:space="preserve"> </w:t>
                              </w:r>
                              <w:r>
                                <w:rPr>
                                  <w:spacing w:val="-2"/>
                                  <w:sz w:val="24"/>
                                </w:rPr>
                                <w:t>Coordinator:</w:t>
                              </w:r>
                              <w:r>
                                <w:rPr>
                                  <w:sz w:val="24"/>
                                </w:rPr>
                                <w:t>G. L. Narasamba Vanguri</w:t>
                              </w:r>
                            </w:p>
                          </w:txbxContent>
                        </wps:txbx>
                        <wps:bodyPr wrap="square" lIns="0" tIns="0" rIns="0" bIns="0" rtlCol="0">
                          <a:noAutofit/>
                        </wps:bodyPr>
                      </wps:wsp>
                      <wps:wsp>
                        <wps:cNvPr id="10" name="Textbox 10"/>
                        <wps:cNvSpPr txBox="1"/>
                        <wps:spPr>
                          <a:xfrm>
                            <a:off x="18287" y="2892639"/>
                            <a:ext cx="1569085" cy="168910"/>
                          </a:xfrm>
                          <a:prstGeom prst="rect">
                            <a:avLst/>
                          </a:prstGeom>
                        </wps:spPr>
                        <wps:txbx>
                          <w:txbxContent>
                            <w:p w14:paraId="1DB7F170" w14:textId="77777777" w:rsidR="00CF0B14" w:rsidRDefault="008839DA">
                              <w:pPr>
                                <w:spacing w:line="265" w:lineRule="exact"/>
                                <w:rPr>
                                  <w:sz w:val="24"/>
                                </w:rPr>
                              </w:pPr>
                              <w:r>
                                <w:rPr>
                                  <w:spacing w:val="-2"/>
                                  <w:sz w:val="24"/>
                                </w:rPr>
                                <w:t>Academic</w:t>
                              </w:r>
                              <w:r>
                                <w:rPr>
                                  <w:spacing w:val="3"/>
                                  <w:sz w:val="24"/>
                                </w:rPr>
                                <w:t xml:space="preserve"> </w:t>
                              </w:r>
                              <w:r>
                                <w:rPr>
                                  <w:spacing w:val="-2"/>
                                  <w:sz w:val="24"/>
                                </w:rPr>
                                <w:t>Year:</w:t>
                              </w:r>
                              <w:r>
                                <w:rPr>
                                  <w:spacing w:val="1"/>
                                  <w:sz w:val="24"/>
                                </w:rPr>
                                <w:t xml:space="preserve"> </w:t>
                              </w:r>
                              <w:r>
                                <w:rPr>
                                  <w:spacing w:val="-2"/>
                                  <w:sz w:val="24"/>
                                </w:rPr>
                                <w:t>2026–</w:t>
                              </w:r>
                              <w:r>
                                <w:rPr>
                                  <w:spacing w:val="-5"/>
                                  <w:sz w:val="24"/>
                                </w:rPr>
                                <w:t>27</w:t>
                              </w:r>
                            </w:p>
                          </w:txbxContent>
                        </wps:txbx>
                        <wps:bodyPr wrap="square" lIns="0" tIns="0" rIns="0" bIns="0" rtlCol="0">
                          <a:noAutofit/>
                        </wps:bodyPr>
                      </wps:wsp>
                      <wps:wsp>
                        <wps:cNvPr id="11" name="Textbox 11"/>
                        <wps:cNvSpPr txBox="1"/>
                        <wps:spPr>
                          <a:xfrm>
                            <a:off x="1962506" y="2892639"/>
                            <a:ext cx="2465705" cy="168910"/>
                          </a:xfrm>
                          <a:prstGeom prst="rect">
                            <a:avLst/>
                          </a:prstGeom>
                        </wps:spPr>
                        <wps:txbx>
                          <w:txbxContent>
                            <w:p w14:paraId="1DB7F171" w14:textId="77777777" w:rsidR="00CF0B14" w:rsidRDefault="008839DA">
                              <w:pPr>
                                <w:spacing w:line="265" w:lineRule="exact"/>
                                <w:rPr>
                                  <w:sz w:val="24"/>
                                </w:rPr>
                              </w:pPr>
                              <w:r>
                                <w:rPr>
                                  <w:sz w:val="24"/>
                                </w:rPr>
                                <w:t>Date</w:t>
                              </w:r>
                              <w:r>
                                <w:rPr>
                                  <w:spacing w:val="-7"/>
                                  <w:sz w:val="24"/>
                                </w:rPr>
                                <w:t xml:space="preserve"> </w:t>
                              </w:r>
                              <w:r>
                                <w:rPr>
                                  <w:sz w:val="24"/>
                                </w:rPr>
                                <w:t>of</w:t>
                              </w:r>
                              <w:r>
                                <w:rPr>
                                  <w:spacing w:val="-11"/>
                                  <w:sz w:val="24"/>
                                </w:rPr>
                                <w:t xml:space="preserve"> </w:t>
                              </w:r>
                              <w:r>
                                <w:rPr>
                                  <w:sz w:val="24"/>
                                </w:rPr>
                                <w:t>Submission:</w:t>
                              </w:r>
                              <w:r>
                                <w:rPr>
                                  <w:spacing w:val="-7"/>
                                  <w:sz w:val="24"/>
                                </w:rPr>
                                <w:t xml:space="preserve"> </w:t>
                              </w:r>
                              <w:r>
                                <w:rPr>
                                  <w:sz w:val="24"/>
                                </w:rPr>
                                <w:t>14</w:t>
                              </w:r>
                              <w:r>
                                <w:rPr>
                                  <w:spacing w:val="-9"/>
                                  <w:sz w:val="24"/>
                                </w:rPr>
                                <w:t xml:space="preserve"> </w:t>
                              </w:r>
                              <w:r>
                                <w:rPr>
                                  <w:sz w:val="24"/>
                                </w:rPr>
                                <w:t>September</w:t>
                              </w:r>
                              <w:r>
                                <w:rPr>
                                  <w:spacing w:val="-10"/>
                                  <w:sz w:val="24"/>
                                </w:rPr>
                                <w:t xml:space="preserve"> </w:t>
                              </w:r>
                              <w:r>
                                <w:rPr>
                                  <w:spacing w:val="-4"/>
                                  <w:sz w:val="24"/>
                                </w:rPr>
                                <w:t>2026</w:t>
                              </w:r>
                            </w:p>
                          </w:txbxContent>
                        </wps:txbx>
                        <wps:bodyPr wrap="square" lIns="0" tIns="0" rIns="0" bIns="0" rtlCol="0">
                          <a:noAutofit/>
                        </wps:bodyPr>
                      </wps:wsp>
                      <wps:wsp>
                        <wps:cNvPr id="12" name="Textbox 12"/>
                        <wps:cNvSpPr txBox="1"/>
                        <wps:spPr>
                          <a:xfrm>
                            <a:off x="18287" y="3171531"/>
                            <a:ext cx="5823585" cy="371475"/>
                          </a:xfrm>
                          <a:prstGeom prst="rect">
                            <a:avLst/>
                          </a:prstGeom>
                        </wps:spPr>
                        <wps:txbx>
                          <w:txbxContent>
                            <w:p w14:paraId="1DB7F172" w14:textId="77777777" w:rsidR="00CF0B14" w:rsidRDefault="008839DA">
                              <w:pPr>
                                <w:spacing w:line="265" w:lineRule="exact"/>
                                <w:rPr>
                                  <w:sz w:val="24"/>
                                </w:rPr>
                              </w:pPr>
                              <w:r>
                                <w:rPr>
                                  <w:spacing w:val="-2"/>
                                  <w:sz w:val="24"/>
                                </w:rPr>
                                <w:t>GitHub</w:t>
                              </w:r>
                              <w:r>
                                <w:rPr>
                                  <w:spacing w:val="8"/>
                                  <w:sz w:val="24"/>
                                </w:rPr>
                                <w:t xml:space="preserve"> </w:t>
                              </w:r>
                              <w:r>
                                <w:rPr>
                                  <w:spacing w:val="-2"/>
                                  <w:sz w:val="24"/>
                                </w:rPr>
                                <w:t>Repository</w:t>
                              </w:r>
                              <w:r>
                                <w:rPr>
                                  <w:spacing w:val="6"/>
                                  <w:sz w:val="24"/>
                                </w:rPr>
                                <w:t xml:space="preserve"> </w:t>
                              </w:r>
                              <w:r>
                                <w:rPr>
                                  <w:spacing w:val="-2"/>
                                  <w:sz w:val="24"/>
                                </w:rPr>
                                <w:t>Link:</w:t>
                              </w:r>
                              <w:r>
                                <w:rPr>
                                  <w:spacing w:val="11"/>
                                  <w:sz w:val="24"/>
                                </w:rPr>
                                <w:t xml:space="preserve"> </w:t>
                              </w:r>
                              <w:hyperlink r:id="rId12">
                                <w:r>
                                  <w:rPr>
                                    <w:color w:val="800080"/>
                                    <w:spacing w:val="-2"/>
                                    <w:sz w:val="24"/>
                                    <w:u w:val="single" w:color="800080"/>
                                  </w:rPr>
                                  <w:t>https://github.com/DBMS-2026/online-shopping-System-</w:t>
                                </w:r>
                              </w:hyperlink>
                            </w:p>
                            <w:p w14:paraId="1DB7F173" w14:textId="77777777" w:rsidR="00CF0B14" w:rsidRDefault="008839DA">
                              <w:pPr>
                                <w:spacing w:before="43"/>
                                <w:rPr>
                                  <w:sz w:val="24"/>
                                </w:rPr>
                              </w:pPr>
                              <w:r>
                                <w:rPr>
                                  <w:color w:val="800080"/>
                                  <w:spacing w:val="-4"/>
                                  <w:sz w:val="24"/>
                                  <w:u w:val="single" w:color="800080"/>
                                </w:rPr>
                                <w:t>DBMS</w:t>
                              </w:r>
                            </w:p>
                          </w:txbxContent>
                        </wps:txbx>
                        <wps:bodyPr wrap="square" lIns="0" tIns="0" rIns="0" bIns="0" rtlCol="0">
                          <a:noAutofit/>
                        </wps:bodyPr>
                      </wps:wsp>
                    </wpg:wgp>
                  </a:graphicData>
                </a:graphic>
              </wp:anchor>
            </w:drawing>
          </mc:Choice>
          <mc:Fallback>
            <w:pict>
              <v:group w14:anchorId="1DB7F14D" id="Group 4" o:spid="_x0000_s1026" style="position:absolute;left:0;text-align:left;margin-left:70.55pt;margin-top:18.05pt;width:489pt;height:459.65pt;z-index:-251664384;mso-wrap-distance-left:0;mso-wrap-distance-right:0;mso-position-horizontal-relative:page" coordsize="62103,58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2606;width:58232;height: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">
                  <v:imagedata r:id="rId13" o:title=""/>
                </v:shape>
                <v:shape id="Graphic 6" o:spid="_x0000_s1028" style="position:absolute;top:2331;width:62103;height:3829;visibility:visible;mso-wrap-style:square;v-text-anchor:top" coordsize="6210300,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" path="m6210300,376440l,376440r,6084l6210300,382524r,-6084xem6210300,l,,,6108r6210300,l6210300,xe" fillcolor="black" stroked="f">
                  <v:path arrowok="t"/>
                </v:shape>
                <v:shapetype id="_x0000_t202" coordsize="21600,21600" o:spt="202" path="m,l,21600r21600,l21600,xe">
                  <v:stroke joinstyle="miter"/>
                  <v:path gradientshapeok="t" o:connecttype="rect"/>
                </v:shapetype>
                <v:shape id="Textbox 7" o:spid="_x0000_s1029" type="#_x0000_t202" style="position:absolute;left:14752;top:3245;width:32683;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DB7F16C" w14:textId="77777777" w:rsidR="00CF0B14" w:rsidRDefault="008839DA">
                        <w:pPr>
                          <w:spacing w:line="287" w:lineRule="exact"/>
                          <w:rPr>
                            <w:sz w:val="26"/>
                          </w:rPr>
                        </w:pPr>
                        <w:r>
                          <w:rPr>
                            <w:sz w:val="26"/>
                          </w:rPr>
                          <w:t>Project</w:t>
                        </w:r>
                        <w:r>
                          <w:rPr>
                            <w:spacing w:val="-15"/>
                            <w:sz w:val="26"/>
                          </w:rPr>
                          <w:t xml:space="preserve"> </w:t>
                        </w:r>
                        <w:r>
                          <w:rPr>
                            <w:sz w:val="26"/>
                          </w:rPr>
                          <w:t xml:space="preserve">Title: online shopping system </w:t>
                        </w:r>
                      </w:p>
                    </w:txbxContent>
                  </v:textbox>
                </v:shape>
                <v:shape id="Textbox 8" o:spid="_x0000_s1030" type="#_x0000_t202" style="position:absolute;left:182;top:8001;width:932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1DB7F16D" w14:textId="77777777" w:rsidR="00CF0B14" w:rsidRDefault="008839DA">
                        <w:pPr>
                          <w:spacing w:line="265" w:lineRule="exact"/>
                          <w:rPr>
                            <w:b/>
                            <w:sz w:val="24"/>
                          </w:rPr>
                        </w:pPr>
                        <w:r>
                          <w:rPr>
                            <w:b/>
                            <w:sz w:val="24"/>
                          </w:rPr>
                          <w:t>Submitted</w:t>
                        </w:r>
                        <w:r>
                          <w:rPr>
                            <w:b/>
                            <w:spacing w:val="-14"/>
                            <w:sz w:val="24"/>
                          </w:rPr>
                          <w:t xml:space="preserve"> </w:t>
                        </w:r>
                        <w:r>
                          <w:rPr>
                            <w:b/>
                            <w:spacing w:val="-5"/>
                            <w:sz w:val="24"/>
                          </w:rPr>
                          <w:t>by:</w:t>
                        </w:r>
                      </w:p>
                    </w:txbxContent>
                  </v:textbox>
                </v:shape>
                <v:shape id="Textbox 9" o:spid="_x0000_s1031" type="#_x0000_t202" style="position:absolute;left:182;top:23394;width:44444;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DB7F16E" w14:textId="77777777" w:rsidR="00CF0B14" w:rsidRDefault="008839DA">
                        <w:pPr>
                          <w:tabs>
                            <w:tab w:val="left" w:pos="4957"/>
                          </w:tabs>
                          <w:spacing w:line="265" w:lineRule="exact"/>
                          <w:rPr>
                            <w:sz w:val="24"/>
                          </w:rPr>
                        </w:pPr>
                        <w:r>
                          <w:rPr>
                            <w:sz w:val="24"/>
                          </w:rPr>
                          <w:t>Course:</w:t>
                        </w:r>
                        <w:r>
                          <w:rPr>
                            <w:spacing w:val="-11"/>
                            <w:sz w:val="24"/>
                          </w:rPr>
                          <w:t xml:space="preserve"> </w:t>
                        </w:r>
                        <w:r>
                          <w:rPr>
                            <w:sz w:val="24"/>
                          </w:rPr>
                          <w:t>Database</w:t>
                        </w:r>
                        <w:r>
                          <w:rPr>
                            <w:spacing w:val="-12"/>
                            <w:sz w:val="24"/>
                          </w:rPr>
                          <w:t xml:space="preserve"> </w:t>
                        </w:r>
                        <w:r>
                          <w:rPr>
                            <w:sz w:val="24"/>
                          </w:rPr>
                          <w:t>Management</w:t>
                        </w:r>
                        <w:r>
                          <w:rPr>
                            <w:spacing w:val="-8"/>
                            <w:sz w:val="24"/>
                          </w:rPr>
                          <w:t xml:space="preserve"> </w:t>
                        </w:r>
                        <w:r>
                          <w:rPr>
                            <w:sz w:val="24"/>
                          </w:rPr>
                          <w:t>System</w:t>
                        </w:r>
                        <w:r>
                          <w:rPr>
                            <w:spacing w:val="-10"/>
                            <w:sz w:val="24"/>
                          </w:rPr>
                          <w:t xml:space="preserve"> </w:t>
                        </w:r>
                        <w:r>
                          <w:rPr>
                            <w:spacing w:val="-2"/>
                            <w:sz w:val="24"/>
                          </w:rPr>
                          <w:t>(DBMS)</w:t>
                        </w:r>
                        <w:r>
                          <w:rPr>
                            <w:sz w:val="24"/>
                          </w:rPr>
                          <w:tab/>
                        </w:r>
                        <w:r>
                          <w:rPr>
                            <w:spacing w:val="-2"/>
                            <w:sz w:val="24"/>
                          </w:rPr>
                          <w:t>Course</w:t>
                        </w:r>
                        <w:r>
                          <w:rPr>
                            <w:spacing w:val="-11"/>
                            <w:sz w:val="24"/>
                          </w:rPr>
                          <w:t xml:space="preserve"> </w:t>
                        </w:r>
                        <w:r>
                          <w:rPr>
                            <w:spacing w:val="-2"/>
                            <w:sz w:val="24"/>
                          </w:rPr>
                          <w:t>Code:</w:t>
                        </w:r>
                        <w:r>
                          <w:rPr>
                            <w:spacing w:val="-11"/>
                            <w:sz w:val="24"/>
                          </w:rPr>
                          <w:t xml:space="preserve"> </w:t>
                        </w:r>
                        <w:r>
                          <w:rPr>
                            <w:spacing w:val="-4"/>
                            <w:sz w:val="24"/>
                          </w:rPr>
                          <w:t>DBMS</w:t>
                        </w:r>
                      </w:p>
                      <w:p w14:paraId="1DB7F16F" w14:textId="77777777" w:rsidR="00CF0B14" w:rsidRDefault="008839DA">
                        <w:pPr>
                          <w:spacing w:before="161"/>
                          <w:rPr>
                            <w:sz w:val="24"/>
                          </w:rPr>
                        </w:pPr>
                        <w:r>
                          <w:rPr>
                            <w:sz w:val="24"/>
                          </w:rPr>
                          <w:t>Faculty</w:t>
                        </w:r>
                        <w:r>
                          <w:rPr>
                            <w:spacing w:val="-12"/>
                            <w:sz w:val="24"/>
                          </w:rPr>
                          <w:t xml:space="preserve"> </w:t>
                        </w:r>
                        <w:r>
                          <w:rPr>
                            <w:spacing w:val="-2"/>
                            <w:sz w:val="24"/>
                          </w:rPr>
                          <w:t>Coordinator:</w:t>
                        </w:r>
                        <w:r>
                          <w:rPr>
                            <w:sz w:val="24"/>
                          </w:rPr>
                          <w:t>G. L. Narasamba Vanguri</w:t>
                        </w:r>
                      </w:p>
                    </w:txbxContent>
                  </v:textbox>
                </v:shape>
                <v:shape id="Textbox 10" o:spid="_x0000_s1032" type="#_x0000_t202" style="position:absolute;left:182;top:28926;width:1569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1DB7F170" w14:textId="77777777" w:rsidR="00CF0B14" w:rsidRDefault="008839DA">
                        <w:pPr>
                          <w:spacing w:line="265" w:lineRule="exact"/>
                          <w:rPr>
                            <w:sz w:val="24"/>
                          </w:rPr>
                        </w:pPr>
                        <w:r>
                          <w:rPr>
                            <w:spacing w:val="-2"/>
                            <w:sz w:val="24"/>
                          </w:rPr>
                          <w:t>Academic</w:t>
                        </w:r>
                        <w:r>
                          <w:rPr>
                            <w:spacing w:val="3"/>
                            <w:sz w:val="24"/>
                          </w:rPr>
                          <w:t xml:space="preserve"> </w:t>
                        </w:r>
                        <w:r>
                          <w:rPr>
                            <w:spacing w:val="-2"/>
                            <w:sz w:val="24"/>
                          </w:rPr>
                          <w:t>Year:</w:t>
                        </w:r>
                        <w:r>
                          <w:rPr>
                            <w:spacing w:val="1"/>
                            <w:sz w:val="24"/>
                          </w:rPr>
                          <w:t xml:space="preserve"> </w:t>
                        </w:r>
                        <w:r>
                          <w:rPr>
                            <w:spacing w:val="-2"/>
                            <w:sz w:val="24"/>
                          </w:rPr>
                          <w:t>2026–</w:t>
                        </w:r>
                        <w:r>
                          <w:rPr>
                            <w:spacing w:val="-5"/>
                            <w:sz w:val="24"/>
                          </w:rPr>
                          <w:t>27</w:t>
                        </w:r>
                      </w:p>
                    </w:txbxContent>
                  </v:textbox>
                </v:shape>
                <v:shape id="Textbox 11" o:spid="_x0000_s1033" type="#_x0000_t202" style="position:absolute;left:19625;top:28926;width:2465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1DB7F171" w14:textId="77777777" w:rsidR="00CF0B14" w:rsidRDefault="008839DA">
                        <w:pPr>
                          <w:spacing w:line="265" w:lineRule="exact"/>
                          <w:rPr>
                            <w:sz w:val="24"/>
                          </w:rPr>
                        </w:pPr>
                        <w:r>
                          <w:rPr>
                            <w:sz w:val="24"/>
                          </w:rPr>
                          <w:t>Date</w:t>
                        </w:r>
                        <w:r>
                          <w:rPr>
                            <w:spacing w:val="-7"/>
                            <w:sz w:val="24"/>
                          </w:rPr>
                          <w:t xml:space="preserve"> </w:t>
                        </w:r>
                        <w:r>
                          <w:rPr>
                            <w:sz w:val="24"/>
                          </w:rPr>
                          <w:t>of</w:t>
                        </w:r>
                        <w:r>
                          <w:rPr>
                            <w:spacing w:val="-11"/>
                            <w:sz w:val="24"/>
                          </w:rPr>
                          <w:t xml:space="preserve"> </w:t>
                        </w:r>
                        <w:r>
                          <w:rPr>
                            <w:sz w:val="24"/>
                          </w:rPr>
                          <w:t>Submission:</w:t>
                        </w:r>
                        <w:r>
                          <w:rPr>
                            <w:spacing w:val="-7"/>
                            <w:sz w:val="24"/>
                          </w:rPr>
                          <w:t xml:space="preserve"> </w:t>
                        </w:r>
                        <w:r>
                          <w:rPr>
                            <w:sz w:val="24"/>
                          </w:rPr>
                          <w:t>14</w:t>
                        </w:r>
                        <w:r>
                          <w:rPr>
                            <w:spacing w:val="-9"/>
                            <w:sz w:val="24"/>
                          </w:rPr>
                          <w:t xml:space="preserve"> </w:t>
                        </w:r>
                        <w:r>
                          <w:rPr>
                            <w:sz w:val="24"/>
                          </w:rPr>
                          <w:t>September</w:t>
                        </w:r>
                        <w:r>
                          <w:rPr>
                            <w:spacing w:val="-10"/>
                            <w:sz w:val="24"/>
                          </w:rPr>
                          <w:t xml:space="preserve"> </w:t>
                        </w:r>
                        <w:r>
                          <w:rPr>
                            <w:spacing w:val="-4"/>
                            <w:sz w:val="24"/>
                          </w:rPr>
                          <w:t>2026</w:t>
                        </w:r>
                      </w:p>
                    </w:txbxContent>
                  </v:textbox>
                </v:shape>
                <v:shape id="Textbox 12" o:spid="_x0000_s1034" type="#_x0000_t202" style="position:absolute;left:182;top:31715;width:58236;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DB7F172" w14:textId="77777777" w:rsidR="00CF0B14" w:rsidRDefault="008839DA">
                        <w:pPr>
                          <w:spacing w:line="265" w:lineRule="exact"/>
                          <w:rPr>
                            <w:sz w:val="24"/>
                          </w:rPr>
                        </w:pPr>
                        <w:r>
                          <w:rPr>
                            <w:spacing w:val="-2"/>
                            <w:sz w:val="24"/>
                          </w:rPr>
                          <w:t>GitHub</w:t>
                        </w:r>
                        <w:r>
                          <w:rPr>
                            <w:spacing w:val="8"/>
                            <w:sz w:val="24"/>
                          </w:rPr>
                          <w:t xml:space="preserve"> </w:t>
                        </w:r>
                        <w:r>
                          <w:rPr>
                            <w:spacing w:val="-2"/>
                            <w:sz w:val="24"/>
                          </w:rPr>
                          <w:t>Repository</w:t>
                        </w:r>
                        <w:r>
                          <w:rPr>
                            <w:spacing w:val="6"/>
                            <w:sz w:val="24"/>
                          </w:rPr>
                          <w:t xml:space="preserve"> </w:t>
                        </w:r>
                        <w:r>
                          <w:rPr>
                            <w:spacing w:val="-2"/>
                            <w:sz w:val="24"/>
                          </w:rPr>
                          <w:t>Link:</w:t>
                        </w:r>
                        <w:r>
                          <w:rPr>
                            <w:spacing w:val="11"/>
                            <w:sz w:val="24"/>
                          </w:rPr>
                          <w:t xml:space="preserve"> </w:t>
                        </w:r>
                        <w:hyperlink r:id="rId14">
                          <w:r>
                            <w:rPr>
                              <w:color w:val="800080"/>
                              <w:spacing w:val="-2"/>
                              <w:sz w:val="24"/>
                              <w:u w:val="single" w:color="800080"/>
                            </w:rPr>
                            <w:t>https://github.com/DBMS-2026/online-shopping-System-</w:t>
                          </w:r>
                        </w:hyperlink>
                      </w:p>
                      <w:p w14:paraId="1DB7F173" w14:textId="77777777" w:rsidR="00CF0B14" w:rsidRDefault="008839DA">
                        <w:pPr>
                          <w:spacing w:before="43"/>
                          <w:rPr>
                            <w:sz w:val="24"/>
                          </w:rPr>
                        </w:pPr>
                        <w:r>
                          <w:rPr>
                            <w:color w:val="800080"/>
                            <w:spacing w:val="-4"/>
                            <w:sz w:val="24"/>
                            <w:u w:val="single" w:color="800080"/>
                          </w:rPr>
                          <w:t>DBMS</w:t>
                        </w:r>
                      </w:p>
                    </w:txbxContent>
                  </v:textbox>
                </v:shape>
                <w10:wrap anchorx="page"/>
              </v:group>
            </w:pict>
          </mc:Fallback>
        </mc:AlternateContent>
      </w:r>
      <w:r>
        <w:t>Project</w:t>
      </w:r>
      <w:r>
        <w:rPr>
          <w:spacing w:val="-15"/>
        </w:rPr>
        <w:t xml:space="preserve"> </w:t>
      </w:r>
      <w:r>
        <w:t>Documentation</w:t>
      </w:r>
      <w:r>
        <w:rPr>
          <w:spacing w:val="-16"/>
        </w:rPr>
        <w:t xml:space="preserve"> </w:t>
      </w:r>
      <w:r>
        <w:rPr>
          <w:spacing w:val="-2"/>
        </w:rPr>
        <w:t>Report</w:t>
      </w:r>
    </w:p>
    <w:p w14:paraId="1DB7EB9E" w14:textId="77777777" w:rsidR="00CF0B14" w:rsidRDefault="00CF0B14">
      <w:pPr>
        <w:pStyle w:val="BodyText"/>
        <w:rPr>
          <w:b/>
          <w:sz w:val="20"/>
        </w:rPr>
      </w:pPr>
    </w:p>
    <w:p w14:paraId="1DB7EB9F" w14:textId="77777777" w:rsidR="00CF0B14" w:rsidRDefault="00CF0B14">
      <w:pPr>
        <w:pStyle w:val="BodyText"/>
        <w:rPr>
          <w:b/>
          <w:sz w:val="20"/>
        </w:rPr>
      </w:pPr>
    </w:p>
    <w:p w14:paraId="1DB7EBA0" w14:textId="77777777" w:rsidR="00CF0B14" w:rsidRDefault="00CF0B14">
      <w:pPr>
        <w:pStyle w:val="BodyText"/>
        <w:rPr>
          <w:b/>
          <w:sz w:val="20"/>
        </w:rPr>
      </w:pPr>
    </w:p>
    <w:p w14:paraId="1DB7EBA1" w14:textId="77777777" w:rsidR="00CF0B14" w:rsidRDefault="00CF0B14">
      <w:pPr>
        <w:pStyle w:val="BodyText"/>
        <w:rPr>
          <w:b/>
          <w:sz w:val="20"/>
        </w:rPr>
      </w:pPr>
    </w:p>
    <w:p w14:paraId="1DB7EBA2" w14:textId="77777777" w:rsidR="00CF0B14" w:rsidRDefault="00CF0B14">
      <w:pPr>
        <w:pStyle w:val="BodyText"/>
        <w:rPr>
          <w:b/>
          <w:sz w:val="20"/>
        </w:rPr>
      </w:pPr>
    </w:p>
    <w:p w14:paraId="1DB7EBA3" w14:textId="77777777" w:rsidR="00CF0B14" w:rsidRDefault="00CF0B14">
      <w:pPr>
        <w:pStyle w:val="BodyText"/>
        <w:spacing w:before="229" w:after="1"/>
        <w:rPr>
          <w:b/>
          <w:sz w:val="20"/>
        </w:rPr>
      </w:pPr>
    </w:p>
    <w:tbl>
      <w:tblPr>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41"/>
        <w:gridCol w:w="5167"/>
        <w:gridCol w:w="3098"/>
      </w:tblGrid>
      <w:tr w:rsidR="00CF0B14" w14:paraId="1DB7EBA7" w14:textId="77777777">
        <w:trPr>
          <w:trHeight w:val="311"/>
        </w:trPr>
        <w:tc>
          <w:tcPr>
            <w:tcW w:w="1241" w:type="dxa"/>
            <w:shd w:val="clear" w:color="auto" w:fill="D8E1F2"/>
          </w:tcPr>
          <w:p w14:paraId="1DB7EBA4" w14:textId="77777777" w:rsidR="00CF0B14" w:rsidRDefault="008839DA">
            <w:pPr>
              <w:pStyle w:val="TableParagraph"/>
              <w:spacing w:before="20"/>
              <w:ind w:left="25" w:right="9"/>
              <w:jc w:val="center"/>
              <w:rPr>
                <w:b/>
              </w:rPr>
            </w:pPr>
            <w:r>
              <w:rPr>
                <w:b/>
                <w:spacing w:val="-4"/>
              </w:rPr>
              <w:t>S.No</w:t>
            </w:r>
          </w:p>
        </w:tc>
        <w:tc>
          <w:tcPr>
            <w:tcW w:w="5167" w:type="dxa"/>
            <w:shd w:val="clear" w:color="auto" w:fill="D8E1F2"/>
          </w:tcPr>
          <w:p w14:paraId="1DB7EBA5" w14:textId="77777777" w:rsidR="00CF0B14" w:rsidRDefault="008839DA">
            <w:pPr>
              <w:pStyle w:val="TableParagraph"/>
              <w:spacing w:before="20"/>
              <w:ind w:left="22"/>
              <w:jc w:val="center"/>
              <w:rPr>
                <w:b/>
              </w:rPr>
            </w:pPr>
            <w:r>
              <w:rPr>
                <w:b/>
              </w:rPr>
              <w:t>Student</w:t>
            </w:r>
            <w:r>
              <w:rPr>
                <w:b/>
                <w:spacing w:val="-3"/>
              </w:rPr>
              <w:t xml:space="preserve"> </w:t>
            </w:r>
            <w:r>
              <w:rPr>
                <w:b/>
                <w:spacing w:val="-4"/>
              </w:rPr>
              <w:t>Name</w:t>
            </w:r>
          </w:p>
        </w:tc>
        <w:tc>
          <w:tcPr>
            <w:tcW w:w="3098" w:type="dxa"/>
            <w:shd w:val="clear" w:color="auto" w:fill="D8E1F2"/>
          </w:tcPr>
          <w:p w14:paraId="1DB7EBA6" w14:textId="77777777" w:rsidR="00CF0B14" w:rsidRDefault="008839DA">
            <w:pPr>
              <w:pStyle w:val="TableParagraph"/>
              <w:spacing w:before="20"/>
              <w:ind w:left="21" w:right="2"/>
              <w:jc w:val="center"/>
              <w:rPr>
                <w:b/>
              </w:rPr>
            </w:pPr>
            <w:r>
              <w:rPr>
                <w:b/>
              </w:rPr>
              <w:t>Roll</w:t>
            </w:r>
            <w:r>
              <w:rPr>
                <w:b/>
                <w:spacing w:val="-5"/>
              </w:rPr>
              <w:t xml:space="preserve"> </w:t>
            </w:r>
            <w:r>
              <w:rPr>
                <w:b/>
                <w:spacing w:val="-2"/>
              </w:rPr>
              <w:t>Number</w:t>
            </w:r>
          </w:p>
        </w:tc>
      </w:tr>
      <w:tr w:rsidR="00CF0B14" w14:paraId="1DB7EBAB" w14:textId="77777777">
        <w:trPr>
          <w:trHeight w:val="314"/>
        </w:trPr>
        <w:tc>
          <w:tcPr>
            <w:tcW w:w="1241" w:type="dxa"/>
          </w:tcPr>
          <w:p w14:paraId="1DB7EBA8" w14:textId="77777777" w:rsidR="00CF0B14" w:rsidRDefault="008839DA">
            <w:r>
              <w:t>1</w:t>
            </w:r>
          </w:p>
        </w:tc>
        <w:tc>
          <w:tcPr>
            <w:tcW w:w="5167" w:type="dxa"/>
          </w:tcPr>
          <w:p w14:paraId="1DB7EBA9" w14:textId="77777777" w:rsidR="00CF0B14" w:rsidRDefault="008839DA">
            <w:r>
              <w:t>O. Venu Gopal</w:t>
            </w:r>
          </w:p>
        </w:tc>
        <w:tc>
          <w:tcPr>
            <w:tcW w:w="3098" w:type="dxa"/>
          </w:tcPr>
          <w:p w14:paraId="1DB7EBAA" w14:textId="77777777" w:rsidR="00CF0B14" w:rsidRDefault="008839DA">
            <w:r>
              <w:t>25B11AI856</w:t>
            </w:r>
          </w:p>
        </w:tc>
      </w:tr>
      <w:tr w:rsidR="00CF0B14" w14:paraId="1DB7EBAF" w14:textId="77777777">
        <w:trPr>
          <w:trHeight w:val="311"/>
        </w:trPr>
        <w:tc>
          <w:tcPr>
            <w:tcW w:w="1241" w:type="dxa"/>
          </w:tcPr>
          <w:p w14:paraId="1DB7EBAC" w14:textId="77777777" w:rsidR="00CF0B14" w:rsidRDefault="008839DA">
            <w:r>
              <w:t>2</w:t>
            </w:r>
          </w:p>
        </w:tc>
        <w:tc>
          <w:tcPr>
            <w:tcW w:w="5167" w:type="dxa"/>
          </w:tcPr>
          <w:p w14:paraId="1DB7EBAD" w14:textId="77777777" w:rsidR="00CF0B14" w:rsidRDefault="008839DA">
            <w:r>
              <w:t>B. Sri Koushik</w:t>
            </w:r>
          </w:p>
        </w:tc>
        <w:tc>
          <w:tcPr>
            <w:tcW w:w="3098" w:type="dxa"/>
          </w:tcPr>
          <w:p w14:paraId="1DB7EBAE" w14:textId="77777777" w:rsidR="00CF0B14" w:rsidRDefault="008839DA">
            <w:r>
              <w:t>25B11AI155</w:t>
            </w:r>
          </w:p>
        </w:tc>
      </w:tr>
      <w:tr w:rsidR="00CF0B14" w14:paraId="1DB7EBB3" w14:textId="77777777">
        <w:trPr>
          <w:trHeight w:val="311"/>
        </w:trPr>
        <w:tc>
          <w:tcPr>
            <w:tcW w:w="1241" w:type="dxa"/>
          </w:tcPr>
          <w:p w14:paraId="1DB7EBB0" w14:textId="77777777" w:rsidR="00CF0B14" w:rsidRDefault="008839DA">
            <w:r>
              <w:t>3</w:t>
            </w:r>
          </w:p>
        </w:tc>
        <w:tc>
          <w:tcPr>
            <w:tcW w:w="5167" w:type="dxa"/>
          </w:tcPr>
          <w:p w14:paraId="1DB7EBB1" w14:textId="77777777" w:rsidR="00CF0B14" w:rsidRDefault="008839DA">
            <w:r>
              <w:t>D. Avinash</w:t>
            </w:r>
          </w:p>
        </w:tc>
        <w:tc>
          <w:tcPr>
            <w:tcW w:w="3098" w:type="dxa"/>
          </w:tcPr>
          <w:p w14:paraId="1DB7EBB2" w14:textId="77777777" w:rsidR="00CF0B14" w:rsidRDefault="008839DA">
            <w:r>
              <w:t>25B11AI244</w:t>
            </w:r>
          </w:p>
        </w:tc>
      </w:tr>
      <w:tr w:rsidR="00CF0B14" w14:paraId="1DB7EBB7" w14:textId="77777777">
        <w:trPr>
          <w:trHeight w:val="314"/>
        </w:trPr>
        <w:tc>
          <w:tcPr>
            <w:tcW w:w="1241" w:type="dxa"/>
          </w:tcPr>
          <w:p w14:paraId="1DB7EBB4" w14:textId="77777777" w:rsidR="00CF0B14" w:rsidRDefault="008839DA">
            <w:r>
              <w:t>4</w:t>
            </w:r>
          </w:p>
        </w:tc>
        <w:tc>
          <w:tcPr>
            <w:tcW w:w="5167" w:type="dxa"/>
          </w:tcPr>
          <w:p w14:paraId="1DB7EBB5" w14:textId="77777777" w:rsidR="00CF0B14" w:rsidRDefault="008839DA">
            <w:r>
              <w:t>T. Sushmanth</w:t>
            </w:r>
          </w:p>
        </w:tc>
        <w:tc>
          <w:tcPr>
            <w:tcW w:w="3098" w:type="dxa"/>
          </w:tcPr>
          <w:p w14:paraId="1DB7EBB6" w14:textId="77777777" w:rsidR="00CF0B14" w:rsidRDefault="008839DA">
            <w:r>
              <w:t>25B11AIA51</w:t>
            </w:r>
          </w:p>
        </w:tc>
      </w:tr>
    </w:tbl>
    <w:p w14:paraId="1DB7EBB8" w14:textId="77777777" w:rsidR="00CF0B14" w:rsidRDefault="00CF0B14">
      <w:pPr>
        <w:pStyle w:val="TableParagraph"/>
        <w:jc w:val="center"/>
        <w:sectPr w:rsidR="00CF0B14">
          <w:pgSz w:w="12240" w:h="15840"/>
          <w:pgMar w:top="1820" w:right="720" w:bottom="280" w:left="720" w:header="720" w:footer="720" w:gutter="0"/>
          <w:cols w:space="720"/>
        </w:sectPr>
      </w:pPr>
    </w:p>
    <w:p w14:paraId="1DB7EBB9" w14:textId="77777777" w:rsidR="00CF0B14" w:rsidRDefault="008839DA">
      <w:pPr>
        <w:pStyle w:val="Heading1"/>
        <w:numPr>
          <w:ilvl w:val="0"/>
          <w:numId w:val="2"/>
        </w:numPr>
        <w:tabs>
          <w:tab w:val="left" w:pos="4866"/>
        </w:tabs>
        <w:spacing w:before="69"/>
        <w:ind w:left="4866" w:right="0" w:hanging="318"/>
        <w:jc w:val="left"/>
      </w:pPr>
      <w:r>
        <w:rPr>
          <w:spacing w:val="-2"/>
        </w:rPr>
        <w:t>ABSTRACT</w:t>
      </w:r>
    </w:p>
    <w:p w14:paraId="1DB7EBBA" w14:textId="77777777" w:rsidR="00CF0B14" w:rsidRDefault="00CF0B14">
      <w:pPr>
        <w:pStyle w:val="BodyText"/>
        <w:spacing w:before="6"/>
        <w:rPr>
          <w:b/>
          <w:sz w:val="32"/>
        </w:rPr>
      </w:pPr>
    </w:p>
    <w:p w14:paraId="1DB7EBBB" w14:textId="77777777" w:rsidR="00CF0B14" w:rsidRDefault="008839DA">
      <w:pPr>
        <w:spacing w:line="276" w:lineRule="auto"/>
        <w:ind w:left="720"/>
        <w:rPr>
          <w:sz w:val="24"/>
        </w:rPr>
      </w:pPr>
      <w:r>
        <w:rPr>
          <w:sz w:val="24"/>
        </w:rPr>
        <w:t>The Online Shopping System is a relational database project designed to manage core e-commerce operations including customers, product categories, products, orders, order items, and payments.</w:t>
      </w:r>
    </w:p>
    <w:p w14:paraId="1DB7EBBC" w14:textId="77777777" w:rsidR="00CF0B14" w:rsidRDefault="008839DA">
      <w:pPr>
        <w:tabs>
          <w:tab w:val="left" w:pos="1324"/>
          <w:tab w:val="left" w:pos="2222"/>
          <w:tab w:val="left" w:pos="3215"/>
          <w:tab w:val="left" w:pos="3645"/>
          <w:tab w:val="left" w:pos="4159"/>
          <w:tab w:val="left" w:pos="4871"/>
          <w:tab w:val="left" w:pos="5867"/>
          <w:tab w:val="left" w:pos="6918"/>
          <w:tab w:val="left" w:pos="8220"/>
          <w:tab w:val="left" w:pos="9527"/>
        </w:tabs>
        <w:spacing w:before="119" w:line="276" w:lineRule="auto"/>
        <w:ind w:left="720" w:right="357"/>
        <w:rPr>
          <w:sz w:val="24"/>
        </w:rPr>
      </w:pPr>
      <w:r>
        <w:rPr>
          <w:spacing w:val="-4"/>
          <w:sz w:val="24"/>
        </w:rPr>
        <w:t>The system consists of six main entities: Customer, Category, Product, Orders, OrderItem, and Payment, connected through primary-key and foreign-key relationships to maintain data integrity and support efficient online shopping operations.</w:t>
      </w:r>
    </w:p>
    <w:p w14:paraId="1DB7EBBD" w14:textId="77777777" w:rsidR="00CF0B14" w:rsidRDefault="008839DA">
      <w:pPr>
        <w:ind w:left="720"/>
        <w:rPr>
          <w:sz w:val="20"/>
        </w:rPr>
      </w:pPr>
      <w:r>
        <w:rPr>
          <w:noProof/>
          <w:sz w:val="20"/>
        </w:rPr>
        <mc:AlternateContent>
          <mc:Choice Requires="wpg">
            <w:drawing>
              <wp:inline distT="0" distB="0" distL="0" distR="0" wp14:anchorId="1DB7F14F" wp14:editId="1DB7F150">
                <wp:extent cx="6174740" cy="5837555"/>
                <wp:effectExtent l="0" t="0" r="0" b="1270"/>
                <wp:docPr id="13" name="Group 13"/>
                <wp:cNvGraphicFramePr/>
                <a:graphic xmlns:a="http://schemas.openxmlformats.org/drawingml/2006/main">
                  <a:graphicData uri="http://schemas.microsoft.com/office/word/2010/wordprocessingGroup">
                    <wpg:wgp>
                      <wpg:cNvGrpSpPr/>
                      <wpg:grpSpPr>
                        <a:xfrm>
                          <a:off x="0" y="0"/>
                          <a:ext cx="6174740" cy="5837555"/>
                          <a:chOff x="0" y="0"/>
                          <a:chExt cx="6174740" cy="5837555"/>
                        </a:xfrm>
                      </wpg:grpSpPr>
                      <pic:pic xmlns:pic="http://schemas.openxmlformats.org/drawingml/2006/picture">
                        <pic:nvPicPr>
                          <pic:cNvPr id="14" name="Image 14"/>
                          <pic:cNvPicPr/>
                        </pic:nvPicPr>
                        <pic:blipFill>
                          <a:blip r:embed="rId11" cstate="print"/>
                          <a:stretch>
                            <a:fillRect/>
                          </a:stretch>
                        </pic:blipFill>
                        <pic:spPr>
                          <a:xfrm>
                            <a:off x="243839" y="0"/>
                            <a:ext cx="5821679" cy="5836999"/>
                          </a:xfrm>
                          <a:prstGeom prst="rect">
                            <a:avLst/>
                          </a:prstGeom>
                        </pic:spPr>
                      </pic:pic>
                      <wps:wsp>
                        <wps:cNvPr id="15" name="Textbox 15"/>
                        <wps:cNvSpPr txBox="1"/>
                        <wps:spPr>
                          <a:xfrm>
                            <a:off x="0" y="0"/>
                            <a:ext cx="6174740" cy="5837555"/>
                          </a:xfrm>
                          <a:prstGeom prst="rect">
                            <a:avLst/>
                          </a:prstGeom>
                        </wps:spPr>
                        <wps:txbx>
                          <w:txbxContent>
                            <w:p w14:paraId="1DB7F174" w14:textId="77777777" w:rsidR="00CF0B14" w:rsidRDefault="008839DA">
                              <w:pPr>
                                <w:spacing w:before="6"/>
                                <w:rPr>
                                  <w:sz w:val="24"/>
                                </w:rPr>
                              </w:pPr>
                              <w:r>
                                <w:rPr>
                                  <w:spacing w:val="-2"/>
                                  <w:sz w:val="24"/>
                                </w:rPr>
                                <w:t>integrity.</w:t>
                              </w:r>
                            </w:p>
                            <w:p w14:paraId="1DB7F175" w14:textId="77777777" w:rsidR="00CF0B14" w:rsidRDefault="008839DA">
                              <w:pPr>
                                <w:spacing w:before="163" w:line="276" w:lineRule="auto"/>
                                <w:jc w:val="both"/>
                                <w:rPr>
                                  <w:sz w:val="24"/>
                                </w:rPr>
                              </w:pPr>
                              <w:r>
                                <w:rPr>
                                  <w:sz w:val="24"/>
                                </w:rPr>
                                <w:t xml:space="preserve">Built using </w:t>
                              </w:r>
                              <w:r>
                                <w:rPr>
                                  <w:b/>
                                  <w:sz w:val="24"/>
                                </w:rPr>
                                <w:t xml:space="preserve">SQL </w:t>
                              </w:r>
                              <w:r>
                                <w:rPr>
                                  <w:sz w:val="24"/>
                                </w:rPr>
                                <w:t xml:space="preserve">and normalized up to </w:t>
                              </w:r>
                              <w:r>
                                <w:rPr>
                                  <w:b/>
                                  <w:sz w:val="24"/>
                                </w:rPr>
                                <w:t>Third Normal Form (3NF)</w:t>
                              </w:r>
                              <w:r>
                                <w:rPr>
                                  <w:sz w:val="24"/>
                                </w:rPr>
                                <w:t xml:space="preserve">, the system uses </w:t>
                              </w:r>
                              <w:r>
                                <w:rPr>
                                  <w:b/>
                                  <w:sz w:val="24"/>
                                </w:rPr>
                                <w:t xml:space="preserve">NOT NULL, UNIQUE, and CHECK constraints </w:t>
                              </w:r>
                              <w:r>
                                <w:rPr>
                                  <w:sz w:val="24"/>
                                </w:rPr>
                                <w:t>to maintain accurate and valid data.</w:t>
                              </w:r>
                            </w:p>
                            <w:p w14:paraId="1DB7F176" w14:textId="77777777" w:rsidR="00CF0B14" w:rsidRDefault="008839DA">
                              <w:pPr>
                                <w:spacing w:before="119" w:line="276" w:lineRule="auto"/>
                                <w:jc w:val="both"/>
                                <w:rPr>
                                  <w:sz w:val="24"/>
                                </w:rPr>
                              </w:pPr>
                              <w:r>
                                <w:rPr>
                                  <w:sz w:val="24"/>
                                </w:rPr>
                                <w:t xml:space="preserve">The system supports customer management, savings/current/fixed-deposit accounts, deposits, withdrawals, transaction recording, and loan tracking. SQL queries demonstrate </w:t>
                              </w:r>
                              <w:r>
                                <w:rPr>
                                  <w:b/>
                                  <w:sz w:val="24"/>
                                </w:rPr>
                                <w:t>joins, aggregate functions, GROUP BY/HAVING, subqueries, and reporting operations</w:t>
                              </w:r>
                              <w:r>
                                <w:rPr>
                                  <w:sz w:val="24"/>
                                </w:rPr>
                                <w:t>.</w:t>
                              </w:r>
                            </w:p>
                          </w:txbxContent>
                        </wps:txbx>
                        <wps:bodyPr wrap="square" lIns="0" tIns="0" rIns="0" bIns="0" rtlCol="0">
                          <a:noAutofit/>
                        </wps:bodyPr>
                      </wps:wsp>
                    </wpg:wgp>
                  </a:graphicData>
                </a:graphic>
              </wp:inline>
            </w:drawing>
          </mc:Choice>
          <mc:Fallback>
            <w:pict>
              <v:group w14:anchorId="1DB7F14F" id="Group 13" o:spid="_x0000_s1035" style="width:486.2pt;height:459.65pt;mso-position-horizontal-relative:char;mso-position-vertical-relative:line" coordsize="61747,58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">
                <v:shape id="Image 14" o:spid="_x0000_s1036" type="#_x0000_t75" style="position:absolute;left:2438;width:58217;height: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">
                  <v:imagedata r:id="rId13" o:title=""/>
                </v:shape>
                <v:shape id="Textbox 15" o:spid="_x0000_s1037" type="#_x0000_t202" style="position:absolute;width:61747;height:58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DB7F174" w14:textId="77777777" w:rsidR="00CF0B14" w:rsidRDefault="008839DA">
                        <w:pPr>
                          <w:spacing w:before="6"/>
                          <w:rPr>
                            <w:sz w:val="24"/>
                          </w:rPr>
                        </w:pPr>
                        <w:r>
                          <w:rPr>
                            <w:spacing w:val="-2"/>
                            <w:sz w:val="24"/>
                          </w:rPr>
                          <w:t>integrity.</w:t>
                        </w:r>
                      </w:p>
                      <w:p w14:paraId="1DB7F175" w14:textId="77777777" w:rsidR="00CF0B14" w:rsidRDefault="008839DA">
                        <w:pPr>
                          <w:spacing w:before="163" w:line="276" w:lineRule="auto"/>
                          <w:jc w:val="both"/>
                          <w:rPr>
                            <w:sz w:val="24"/>
                          </w:rPr>
                        </w:pPr>
                        <w:r>
                          <w:rPr>
                            <w:sz w:val="24"/>
                          </w:rPr>
                          <w:t xml:space="preserve">Built using </w:t>
                        </w:r>
                        <w:r>
                          <w:rPr>
                            <w:b/>
                            <w:sz w:val="24"/>
                          </w:rPr>
                          <w:t xml:space="preserve">SQL </w:t>
                        </w:r>
                        <w:r>
                          <w:rPr>
                            <w:sz w:val="24"/>
                          </w:rPr>
                          <w:t xml:space="preserve">and normalized up to </w:t>
                        </w:r>
                        <w:r>
                          <w:rPr>
                            <w:b/>
                            <w:sz w:val="24"/>
                          </w:rPr>
                          <w:t>Third Normal Form (3NF)</w:t>
                        </w:r>
                        <w:r>
                          <w:rPr>
                            <w:sz w:val="24"/>
                          </w:rPr>
                          <w:t xml:space="preserve">, the system uses </w:t>
                        </w:r>
                        <w:r>
                          <w:rPr>
                            <w:b/>
                            <w:sz w:val="24"/>
                          </w:rPr>
                          <w:t xml:space="preserve">NOT NULL, UNIQUE, and CHECK constraints </w:t>
                        </w:r>
                        <w:r>
                          <w:rPr>
                            <w:sz w:val="24"/>
                          </w:rPr>
                          <w:t>to maintain accurate and valid data.</w:t>
                        </w:r>
                      </w:p>
                      <w:p w14:paraId="1DB7F176" w14:textId="77777777" w:rsidR="00CF0B14" w:rsidRDefault="008839DA">
                        <w:pPr>
                          <w:spacing w:before="119" w:line="276" w:lineRule="auto"/>
                          <w:jc w:val="both"/>
                          <w:rPr>
                            <w:sz w:val="24"/>
                          </w:rPr>
                        </w:pPr>
                        <w:r>
                          <w:rPr>
                            <w:sz w:val="24"/>
                          </w:rPr>
                          <w:t xml:space="preserve">The system supports customer management, savings/current/fixed-deposit accounts, deposits, withdrawals, transaction recording, and loan tracking. SQL queries demonstrate </w:t>
                        </w:r>
                        <w:r>
                          <w:rPr>
                            <w:b/>
                            <w:sz w:val="24"/>
                          </w:rPr>
                          <w:t>joins, aggregate functions, GROUP BY/HAVING, subqueries, and reporting operations</w:t>
                        </w:r>
                        <w:r>
                          <w:rPr>
                            <w:sz w:val="24"/>
                          </w:rPr>
                          <w:t>.</w:t>
                        </w:r>
                      </w:p>
                    </w:txbxContent>
                  </v:textbox>
                </v:shape>
                <w10:anchorlock/>
              </v:group>
            </w:pict>
          </mc:Fallback>
        </mc:AlternateContent>
      </w:r>
    </w:p>
    <w:p w14:paraId="1DB7EBBE" w14:textId="77777777" w:rsidR="00CF0B14" w:rsidRDefault="00CF0B14">
      <w:pPr>
        <w:rPr>
          <w:sz w:val="20"/>
        </w:rPr>
        <w:sectPr w:rsidR="00CF0B14">
          <w:pgSz w:w="12240" w:h="15840"/>
          <w:pgMar w:top="1300" w:right="720" w:bottom="280" w:left="720" w:header="720" w:footer="720" w:gutter="0"/>
          <w:cols w:space="720"/>
        </w:sectPr>
      </w:pPr>
    </w:p>
    <w:p w14:paraId="1DB7EBBF" w14:textId="77777777" w:rsidR="00CF0B14" w:rsidRDefault="008839DA">
      <w:pPr>
        <w:pStyle w:val="Heading1"/>
        <w:ind w:left="752"/>
      </w:pPr>
      <w:r>
        <w:rPr>
          <w:noProof/>
        </w:rPr>
        <w:drawing>
          <wp:anchor distT="0" distB="0" distL="0" distR="0" simplePos="0" relativeHeight="251653120" behindDoc="1" locked="0" layoutInCell="1" allowOverlap="1" wp14:anchorId="1DB7F151" wp14:editId="1DB7F152">
            <wp:simplePos x="0" y="0"/>
            <wp:positionH relativeFrom="page">
              <wp:posOffset>1157605</wp:posOffset>
            </wp:positionH>
            <wp:positionV relativeFrom="paragraph">
              <wp:posOffset>1391285</wp:posOffset>
            </wp:positionV>
            <wp:extent cx="5821680" cy="5836920"/>
            <wp:effectExtent l="0" t="0" r="0" b="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821679" cy="5836999"/>
                    </a:xfrm>
                    <a:prstGeom prst="rect">
                      <a:avLst/>
                    </a:prstGeom>
                  </pic:spPr>
                </pic:pic>
              </a:graphicData>
            </a:graphic>
          </wp:anchor>
        </w:drawing>
      </w:r>
      <w:r>
        <w:t>TABLE</w:t>
      </w:r>
      <w:r>
        <w:rPr>
          <w:spacing w:val="-16"/>
        </w:rPr>
        <w:t xml:space="preserve"> </w:t>
      </w:r>
      <w:r>
        <w:t>OF</w:t>
      </w:r>
      <w:r>
        <w:rPr>
          <w:spacing w:val="-15"/>
        </w:rPr>
        <w:t xml:space="preserve"> </w:t>
      </w:r>
      <w:r>
        <w:rPr>
          <w:spacing w:val="-2"/>
        </w:rPr>
        <w:t>CONTENTS</w:t>
      </w:r>
    </w:p>
    <w:p w14:paraId="1DB7EBC0" w14:textId="77777777" w:rsidR="00CF0B14" w:rsidRDefault="00CF0B14">
      <w:pPr>
        <w:pStyle w:val="BodyText"/>
        <w:spacing w:before="106"/>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96"/>
        <w:gridCol w:w="6842"/>
        <w:gridCol w:w="1512"/>
      </w:tblGrid>
      <w:tr w:rsidR="00CF0B14" w14:paraId="1DB7EBC4" w14:textId="77777777">
        <w:trPr>
          <w:trHeight w:val="273"/>
        </w:trPr>
        <w:tc>
          <w:tcPr>
            <w:tcW w:w="1296" w:type="dxa"/>
            <w:shd w:val="clear" w:color="auto" w:fill="D8E1F2"/>
          </w:tcPr>
          <w:p w14:paraId="1DB7EBC1" w14:textId="77777777" w:rsidR="00CF0B14" w:rsidRDefault="008839DA">
            <w:pPr>
              <w:pStyle w:val="TableParagraph"/>
              <w:spacing w:before="0" w:line="249" w:lineRule="exact"/>
              <w:ind w:left="28" w:right="6"/>
              <w:jc w:val="center"/>
              <w:rPr>
                <w:b/>
              </w:rPr>
            </w:pPr>
            <w:r>
              <w:rPr>
                <w:b/>
                <w:spacing w:val="-2"/>
              </w:rPr>
              <w:t>Chapter</w:t>
            </w:r>
          </w:p>
        </w:tc>
        <w:tc>
          <w:tcPr>
            <w:tcW w:w="6842" w:type="dxa"/>
            <w:shd w:val="clear" w:color="auto" w:fill="D8E1F2"/>
          </w:tcPr>
          <w:p w14:paraId="1DB7EBC2" w14:textId="77777777" w:rsidR="00CF0B14" w:rsidRDefault="008839DA">
            <w:pPr>
              <w:pStyle w:val="TableParagraph"/>
              <w:spacing w:before="0" w:line="249" w:lineRule="exact"/>
              <w:ind w:left="19"/>
              <w:jc w:val="center"/>
              <w:rPr>
                <w:b/>
              </w:rPr>
            </w:pPr>
            <w:r>
              <w:rPr>
                <w:b/>
                <w:spacing w:val="-2"/>
              </w:rPr>
              <w:t>Title</w:t>
            </w:r>
          </w:p>
        </w:tc>
        <w:tc>
          <w:tcPr>
            <w:tcW w:w="1512" w:type="dxa"/>
            <w:shd w:val="clear" w:color="auto" w:fill="D8E1F2"/>
          </w:tcPr>
          <w:p w14:paraId="1DB7EBC3" w14:textId="77777777" w:rsidR="00CF0B14" w:rsidRDefault="008839DA">
            <w:pPr>
              <w:pStyle w:val="TableParagraph"/>
              <w:spacing w:before="0" w:line="249" w:lineRule="exact"/>
              <w:ind w:left="29" w:right="2"/>
              <w:jc w:val="center"/>
              <w:rPr>
                <w:b/>
              </w:rPr>
            </w:pPr>
            <w:r>
              <w:rPr>
                <w:b/>
              </w:rPr>
              <w:t xml:space="preserve">Page </w:t>
            </w:r>
            <w:r>
              <w:rPr>
                <w:b/>
                <w:spacing w:val="-5"/>
              </w:rPr>
              <w:t>No.</w:t>
            </w:r>
          </w:p>
        </w:tc>
      </w:tr>
      <w:tr w:rsidR="00CF0B14" w14:paraId="1DB7EBC8" w14:textId="77777777">
        <w:trPr>
          <w:trHeight w:val="292"/>
        </w:trPr>
        <w:tc>
          <w:tcPr>
            <w:tcW w:w="1296" w:type="dxa"/>
          </w:tcPr>
          <w:p w14:paraId="1DB7EBC5" w14:textId="77777777" w:rsidR="00CF0B14" w:rsidRDefault="00CF0B14">
            <w:pPr>
              <w:pStyle w:val="TableParagraph"/>
              <w:spacing w:before="0"/>
              <w:ind w:left="0"/>
              <w:rPr>
                <w:sz w:val="20"/>
              </w:rPr>
            </w:pPr>
          </w:p>
        </w:tc>
        <w:tc>
          <w:tcPr>
            <w:tcW w:w="6842" w:type="dxa"/>
          </w:tcPr>
          <w:p w14:paraId="1DB7EBC6" w14:textId="77777777" w:rsidR="00CF0B14" w:rsidRDefault="008839DA">
            <w:pPr>
              <w:pStyle w:val="TableParagraph"/>
              <w:spacing w:before="1"/>
            </w:pPr>
            <w:r>
              <w:rPr>
                <w:spacing w:val="-2"/>
              </w:rPr>
              <w:t>Certificate</w:t>
            </w:r>
          </w:p>
        </w:tc>
        <w:tc>
          <w:tcPr>
            <w:tcW w:w="1512" w:type="dxa"/>
          </w:tcPr>
          <w:p w14:paraId="1DB7EBC7" w14:textId="77777777" w:rsidR="00CF0B14" w:rsidRDefault="008839DA">
            <w:pPr>
              <w:pStyle w:val="TableParagraph"/>
              <w:spacing w:before="1"/>
              <w:ind w:left="29" w:right="3"/>
              <w:jc w:val="center"/>
            </w:pPr>
            <w:r>
              <w:rPr>
                <w:spacing w:val="-10"/>
              </w:rPr>
              <w:t>i</w:t>
            </w:r>
          </w:p>
        </w:tc>
      </w:tr>
      <w:tr w:rsidR="00CF0B14" w14:paraId="1DB7EBCC" w14:textId="77777777">
        <w:trPr>
          <w:trHeight w:val="297"/>
        </w:trPr>
        <w:tc>
          <w:tcPr>
            <w:tcW w:w="1296" w:type="dxa"/>
          </w:tcPr>
          <w:p w14:paraId="1DB7EBC9" w14:textId="77777777" w:rsidR="00CF0B14" w:rsidRDefault="00CF0B14">
            <w:pPr>
              <w:pStyle w:val="TableParagraph"/>
              <w:spacing w:before="0"/>
              <w:ind w:left="0"/>
            </w:pPr>
          </w:p>
        </w:tc>
        <w:tc>
          <w:tcPr>
            <w:tcW w:w="6842" w:type="dxa"/>
          </w:tcPr>
          <w:p w14:paraId="1DB7EBCA" w14:textId="77777777" w:rsidR="00CF0B14" w:rsidRDefault="008839DA">
            <w:pPr>
              <w:pStyle w:val="TableParagraph"/>
              <w:spacing w:before="3"/>
            </w:pPr>
            <w:r>
              <w:rPr>
                <w:spacing w:val="-2"/>
              </w:rPr>
              <w:t>Declaration</w:t>
            </w:r>
          </w:p>
        </w:tc>
        <w:tc>
          <w:tcPr>
            <w:tcW w:w="1512" w:type="dxa"/>
          </w:tcPr>
          <w:p w14:paraId="1DB7EBCB" w14:textId="77777777" w:rsidR="00CF0B14" w:rsidRDefault="008839DA">
            <w:pPr>
              <w:pStyle w:val="TableParagraph"/>
              <w:spacing w:before="3"/>
              <w:ind w:left="29" w:right="6"/>
              <w:jc w:val="center"/>
            </w:pPr>
            <w:r>
              <w:rPr>
                <w:spacing w:val="-5"/>
              </w:rPr>
              <w:t>ii</w:t>
            </w:r>
          </w:p>
        </w:tc>
      </w:tr>
      <w:tr w:rsidR="00CF0B14" w14:paraId="1DB7EBD0" w14:textId="77777777">
        <w:trPr>
          <w:trHeight w:val="294"/>
        </w:trPr>
        <w:tc>
          <w:tcPr>
            <w:tcW w:w="1296" w:type="dxa"/>
          </w:tcPr>
          <w:p w14:paraId="1DB7EBCD" w14:textId="77777777" w:rsidR="00CF0B14" w:rsidRDefault="00CF0B14">
            <w:pPr>
              <w:pStyle w:val="TableParagraph"/>
              <w:spacing w:before="0"/>
              <w:ind w:left="0"/>
            </w:pPr>
          </w:p>
        </w:tc>
        <w:tc>
          <w:tcPr>
            <w:tcW w:w="6842" w:type="dxa"/>
          </w:tcPr>
          <w:p w14:paraId="1DB7EBCE" w14:textId="77777777" w:rsidR="00CF0B14" w:rsidRDefault="008839DA">
            <w:pPr>
              <w:pStyle w:val="TableParagraph"/>
              <w:spacing w:before="1"/>
            </w:pPr>
            <w:r>
              <w:rPr>
                <w:spacing w:val="-2"/>
              </w:rPr>
              <w:t>Acknowledgement</w:t>
            </w:r>
          </w:p>
        </w:tc>
        <w:tc>
          <w:tcPr>
            <w:tcW w:w="1512" w:type="dxa"/>
          </w:tcPr>
          <w:p w14:paraId="1DB7EBCF" w14:textId="77777777" w:rsidR="00CF0B14" w:rsidRDefault="008839DA">
            <w:pPr>
              <w:pStyle w:val="TableParagraph"/>
              <w:spacing w:before="1"/>
              <w:ind w:left="29" w:right="4"/>
              <w:jc w:val="center"/>
            </w:pPr>
            <w:r>
              <w:rPr>
                <w:spacing w:val="-5"/>
              </w:rPr>
              <w:t>iii</w:t>
            </w:r>
          </w:p>
        </w:tc>
      </w:tr>
      <w:tr w:rsidR="00CF0B14" w14:paraId="1DB7EBD4" w14:textId="77777777">
        <w:trPr>
          <w:trHeight w:val="297"/>
        </w:trPr>
        <w:tc>
          <w:tcPr>
            <w:tcW w:w="1296" w:type="dxa"/>
          </w:tcPr>
          <w:p w14:paraId="1DB7EBD1" w14:textId="77777777" w:rsidR="00CF0B14" w:rsidRDefault="00CF0B14">
            <w:pPr>
              <w:pStyle w:val="TableParagraph"/>
              <w:spacing w:before="0"/>
              <w:ind w:left="0"/>
            </w:pPr>
          </w:p>
        </w:tc>
        <w:tc>
          <w:tcPr>
            <w:tcW w:w="6842" w:type="dxa"/>
          </w:tcPr>
          <w:p w14:paraId="1DB7EBD2" w14:textId="77777777" w:rsidR="00CF0B14" w:rsidRDefault="008839DA">
            <w:pPr>
              <w:pStyle w:val="TableParagraph"/>
              <w:spacing w:before="3"/>
            </w:pPr>
            <w:r>
              <w:t>Project</w:t>
            </w:r>
            <w:r>
              <w:rPr>
                <w:spacing w:val="-11"/>
              </w:rPr>
              <w:t xml:space="preserve"> </w:t>
            </w:r>
            <w:r>
              <w:t>Documentation</w:t>
            </w:r>
            <w:r>
              <w:rPr>
                <w:spacing w:val="-9"/>
              </w:rPr>
              <w:t xml:space="preserve"> </w:t>
            </w:r>
            <w:r>
              <w:rPr>
                <w:spacing w:val="-2"/>
              </w:rPr>
              <w:t>Report</w:t>
            </w:r>
          </w:p>
        </w:tc>
        <w:tc>
          <w:tcPr>
            <w:tcW w:w="1512" w:type="dxa"/>
          </w:tcPr>
          <w:p w14:paraId="1DB7EBD3" w14:textId="77777777" w:rsidR="00CF0B14" w:rsidRDefault="008839DA">
            <w:pPr>
              <w:pStyle w:val="TableParagraph"/>
              <w:spacing w:before="3"/>
              <w:ind w:left="29" w:right="10"/>
              <w:jc w:val="center"/>
            </w:pPr>
            <w:r>
              <w:rPr>
                <w:spacing w:val="-5"/>
              </w:rPr>
              <w:t>iv</w:t>
            </w:r>
          </w:p>
        </w:tc>
      </w:tr>
      <w:tr w:rsidR="00CF0B14" w14:paraId="1DB7EBD8" w14:textId="77777777">
        <w:trPr>
          <w:trHeight w:val="273"/>
        </w:trPr>
        <w:tc>
          <w:tcPr>
            <w:tcW w:w="1296" w:type="dxa"/>
          </w:tcPr>
          <w:p w14:paraId="1DB7EBD5" w14:textId="77777777" w:rsidR="00CF0B14" w:rsidRDefault="008839DA">
            <w:pPr>
              <w:pStyle w:val="TableParagraph"/>
              <w:spacing w:before="0" w:line="249" w:lineRule="exact"/>
              <w:ind w:left="28"/>
              <w:jc w:val="center"/>
              <w:rPr>
                <w:b/>
              </w:rPr>
            </w:pPr>
            <w:r>
              <w:rPr>
                <w:b/>
                <w:spacing w:val="-10"/>
              </w:rPr>
              <w:t>1</w:t>
            </w:r>
          </w:p>
        </w:tc>
        <w:tc>
          <w:tcPr>
            <w:tcW w:w="6842" w:type="dxa"/>
          </w:tcPr>
          <w:p w14:paraId="1DB7EBD6" w14:textId="77777777" w:rsidR="00CF0B14" w:rsidRDefault="008839DA">
            <w:pPr>
              <w:pStyle w:val="TableParagraph"/>
              <w:spacing w:before="0" w:line="249" w:lineRule="exact"/>
              <w:rPr>
                <w:b/>
              </w:rPr>
            </w:pPr>
            <w:r>
              <w:rPr>
                <w:b/>
                <w:spacing w:val="-2"/>
              </w:rPr>
              <w:t>ABSTRACT</w:t>
            </w:r>
          </w:p>
        </w:tc>
        <w:tc>
          <w:tcPr>
            <w:tcW w:w="1512" w:type="dxa"/>
          </w:tcPr>
          <w:p w14:paraId="1DB7EBD7" w14:textId="77777777" w:rsidR="00CF0B14" w:rsidRDefault="008839DA">
            <w:pPr>
              <w:pStyle w:val="TableParagraph"/>
              <w:spacing w:before="0" w:line="249" w:lineRule="exact"/>
              <w:ind w:left="29"/>
              <w:jc w:val="center"/>
            </w:pPr>
            <w:r>
              <w:rPr>
                <w:spacing w:val="-10"/>
              </w:rPr>
              <w:t>v</w:t>
            </w:r>
          </w:p>
        </w:tc>
      </w:tr>
      <w:tr w:rsidR="00CF0B14" w14:paraId="1DB7EBDC" w14:textId="77777777">
        <w:trPr>
          <w:trHeight w:val="294"/>
        </w:trPr>
        <w:tc>
          <w:tcPr>
            <w:tcW w:w="1296" w:type="dxa"/>
          </w:tcPr>
          <w:p w14:paraId="1DB7EBD9" w14:textId="77777777" w:rsidR="00CF0B14" w:rsidRDefault="00CF0B14">
            <w:pPr>
              <w:pStyle w:val="TableParagraph"/>
              <w:spacing w:before="0"/>
              <w:ind w:left="0"/>
            </w:pPr>
          </w:p>
        </w:tc>
        <w:tc>
          <w:tcPr>
            <w:tcW w:w="6842" w:type="dxa"/>
          </w:tcPr>
          <w:p w14:paraId="1DB7EBDA" w14:textId="77777777" w:rsidR="00CF0B14" w:rsidRDefault="008839DA">
            <w:pPr>
              <w:pStyle w:val="TableParagraph"/>
              <w:spacing w:before="1"/>
            </w:pPr>
            <w:r>
              <w:t>List</w:t>
            </w:r>
            <w:r>
              <w:rPr>
                <w:spacing w:val="-3"/>
              </w:rPr>
              <w:t xml:space="preserve"> </w:t>
            </w:r>
            <w:r>
              <w:t>of</w:t>
            </w:r>
            <w:r>
              <w:rPr>
                <w:spacing w:val="-1"/>
              </w:rPr>
              <w:t xml:space="preserve"> </w:t>
            </w:r>
            <w:r>
              <w:rPr>
                <w:spacing w:val="-2"/>
              </w:rPr>
              <w:t>Figures</w:t>
            </w:r>
          </w:p>
        </w:tc>
        <w:tc>
          <w:tcPr>
            <w:tcW w:w="1512" w:type="dxa"/>
          </w:tcPr>
          <w:p w14:paraId="1DB7EBDB" w14:textId="77777777" w:rsidR="00CF0B14" w:rsidRDefault="008839DA">
            <w:pPr>
              <w:pStyle w:val="TableParagraph"/>
              <w:spacing w:before="1"/>
              <w:ind w:left="29" w:right="7"/>
              <w:jc w:val="center"/>
            </w:pPr>
            <w:r>
              <w:rPr>
                <w:spacing w:val="-5"/>
              </w:rPr>
              <w:t>vii</w:t>
            </w:r>
          </w:p>
        </w:tc>
      </w:tr>
      <w:tr w:rsidR="00CF0B14" w14:paraId="1DB7EBE0" w14:textId="77777777">
        <w:trPr>
          <w:trHeight w:val="294"/>
        </w:trPr>
        <w:tc>
          <w:tcPr>
            <w:tcW w:w="1296" w:type="dxa"/>
          </w:tcPr>
          <w:p w14:paraId="1DB7EBDD" w14:textId="77777777" w:rsidR="00CF0B14" w:rsidRDefault="00CF0B14">
            <w:pPr>
              <w:pStyle w:val="TableParagraph"/>
              <w:spacing w:before="0"/>
              <w:ind w:left="0"/>
            </w:pPr>
          </w:p>
        </w:tc>
        <w:tc>
          <w:tcPr>
            <w:tcW w:w="6842" w:type="dxa"/>
          </w:tcPr>
          <w:p w14:paraId="1DB7EBDE" w14:textId="77777777" w:rsidR="00CF0B14" w:rsidRDefault="008839DA">
            <w:pPr>
              <w:pStyle w:val="TableParagraph"/>
              <w:spacing w:before="1"/>
            </w:pPr>
            <w:r>
              <w:t>List</w:t>
            </w:r>
            <w:r>
              <w:rPr>
                <w:spacing w:val="-7"/>
              </w:rPr>
              <w:t xml:space="preserve"> </w:t>
            </w:r>
            <w:r>
              <w:t>of</w:t>
            </w:r>
            <w:r>
              <w:rPr>
                <w:spacing w:val="-3"/>
              </w:rPr>
              <w:t xml:space="preserve"> </w:t>
            </w:r>
            <w:r>
              <w:rPr>
                <w:spacing w:val="-2"/>
              </w:rPr>
              <w:t>Tables</w:t>
            </w:r>
          </w:p>
        </w:tc>
        <w:tc>
          <w:tcPr>
            <w:tcW w:w="1512" w:type="dxa"/>
          </w:tcPr>
          <w:p w14:paraId="1DB7EBDF" w14:textId="77777777" w:rsidR="00CF0B14" w:rsidRDefault="008839DA">
            <w:pPr>
              <w:pStyle w:val="TableParagraph"/>
              <w:spacing w:before="1"/>
              <w:ind w:left="29" w:right="10"/>
              <w:jc w:val="center"/>
            </w:pPr>
            <w:r>
              <w:rPr>
                <w:spacing w:val="-5"/>
              </w:rPr>
              <w:t>vii</w:t>
            </w:r>
          </w:p>
        </w:tc>
      </w:tr>
      <w:tr w:rsidR="00CF0B14" w14:paraId="1DB7EBE4" w14:textId="77777777">
        <w:trPr>
          <w:trHeight w:val="273"/>
        </w:trPr>
        <w:tc>
          <w:tcPr>
            <w:tcW w:w="1296" w:type="dxa"/>
          </w:tcPr>
          <w:p w14:paraId="1DB7EBE1" w14:textId="77777777" w:rsidR="00CF0B14" w:rsidRDefault="008839DA">
            <w:pPr>
              <w:pStyle w:val="TableParagraph"/>
              <w:spacing w:before="0" w:line="251" w:lineRule="exact"/>
              <w:ind w:left="28"/>
              <w:jc w:val="center"/>
              <w:rPr>
                <w:b/>
              </w:rPr>
            </w:pPr>
            <w:r>
              <w:rPr>
                <w:b/>
                <w:spacing w:val="-10"/>
              </w:rPr>
              <w:t>2</w:t>
            </w:r>
          </w:p>
        </w:tc>
        <w:tc>
          <w:tcPr>
            <w:tcW w:w="6842" w:type="dxa"/>
          </w:tcPr>
          <w:p w14:paraId="1DB7EBE2" w14:textId="77777777" w:rsidR="00CF0B14" w:rsidRDefault="008839DA">
            <w:pPr>
              <w:pStyle w:val="TableParagraph"/>
              <w:spacing w:before="0" w:line="251" w:lineRule="exact"/>
              <w:rPr>
                <w:b/>
              </w:rPr>
            </w:pPr>
            <w:r>
              <w:rPr>
                <w:b/>
                <w:spacing w:val="-2"/>
              </w:rPr>
              <w:t>INTRODUCTION</w:t>
            </w:r>
          </w:p>
        </w:tc>
        <w:tc>
          <w:tcPr>
            <w:tcW w:w="1512" w:type="dxa"/>
          </w:tcPr>
          <w:p w14:paraId="1DB7EBE3" w14:textId="77777777" w:rsidR="00CF0B14" w:rsidRDefault="008839DA">
            <w:pPr>
              <w:pStyle w:val="TableParagraph"/>
              <w:spacing w:before="0" w:line="251" w:lineRule="exact"/>
              <w:ind w:left="29"/>
              <w:jc w:val="center"/>
            </w:pPr>
            <w:r>
              <w:rPr>
                <w:spacing w:val="-10"/>
              </w:rPr>
              <w:t>1</w:t>
            </w:r>
          </w:p>
        </w:tc>
      </w:tr>
      <w:tr w:rsidR="00CF0B14" w14:paraId="1DB7EBE8" w14:textId="77777777">
        <w:trPr>
          <w:trHeight w:val="294"/>
        </w:trPr>
        <w:tc>
          <w:tcPr>
            <w:tcW w:w="1296" w:type="dxa"/>
          </w:tcPr>
          <w:p w14:paraId="1DB7EBE5" w14:textId="77777777" w:rsidR="00CF0B14" w:rsidRDefault="00CF0B14">
            <w:pPr>
              <w:pStyle w:val="TableParagraph"/>
              <w:spacing w:before="0"/>
              <w:ind w:left="0"/>
            </w:pPr>
          </w:p>
        </w:tc>
        <w:tc>
          <w:tcPr>
            <w:tcW w:w="6842" w:type="dxa"/>
          </w:tcPr>
          <w:p w14:paraId="1DB7EBE6" w14:textId="77777777" w:rsidR="00CF0B14" w:rsidRDefault="008839DA">
            <w:pPr>
              <w:pStyle w:val="TableParagraph"/>
              <w:spacing w:before="1"/>
            </w:pPr>
            <w:r>
              <w:t>2.1</w:t>
            </w:r>
            <w:r>
              <w:rPr>
                <w:spacing w:val="-2"/>
              </w:rPr>
              <w:t xml:space="preserve"> Background</w:t>
            </w:r>
          </w:p>
        </w:tc>
        <w:tc>
          <w:tcPr>
            <w:tcW w:w="1512" w:type="dxa"/>
          </w:tcPr>
          <w:p w14:paraId="1DB7EBE7" w14:textId="77777777" w:rsidR="00CF0B14" w:rsidRDefault="008839DA">
            <w:pPr>
              <w:pStyle w:val="TableParagraph"/>
              <w:spacing w:before="1"/>
              <w:ind w:left="29" w:right="2"/>
              <w:jc w:val="center"/>
            </w:pPr>
            <w:r>
              <w:rPr>
                <w:spacing w:val="-10"/>
              </w:rPr>
              <w:t>1</w:t>
            </w:r>
          </w:p>
        </w:tc>
      </w:tr>
      <w:tr w:rsidR="00CF0B14" w14:paraId="1DB7EBEC" w14:textId="77777777">
        <w:trPr>
          <w:trHeight w:val="297"/>
        </w:trPr>
        <w:tc>
          <w:tcPr>
            <w:tcW w:w="1296" w:type="dxa"/>
          </w:tcPr>
          <w:p w14:paraId="1DB7EBE9" w14:textId="77777777" w:rsidR="00CF0B14" w:rsidRDefault="00CF0B14">
            <w:pPr>
              <w:pStyle w:val="TableParagraph"/>
              <w:spacing w:before="0"/>
              <w:ind w:left="0"/>
            </w:pPr>
          </w:p>
        </w:tc>
        <w:tc>
          <w:tcPr>
            <w:tcW w:w="6842" w:type="dxa"/>
          </w:tcPr>
          <w:p w14:paraId="1DB7EBEA" w14:textId="77777777" w:rsidR="00CF0B14" w:rsidRDefault="008839DA">
            <w:pPr>
              <w:pStyle w:val="TableParagraph"/>
              <w:spacing w:before="1"/>
            </w:pPr>
            <w:r>
              <w:t>2.2</w:t>
            </w:r>
            <w:r>
              <w:rPr>
                <w:spacing w:val="-4"/>
              </w:rPr>
              <w:t xml:space="preserve"> </w:t>
            </w:r>
            <w:r>
              <w:t>Purpose</w:t>
            </w:r>
            <w:r>
              <w:rPr>
                <w:spacing w:val="-3"/>
              </w:rPr>
              <w:t xml:space="preserve"> </w:t>
            </w:r>
            <w:r>
              <w:t>of</w:t>
            </w:r>
            <w:r>
              <w:rPr>
                <w:spacing w:val="-4"/>
              </w:rPr>
              <w:t xml:space="preserve"> </w:t>
            </w:r>
            <w:r>
              <w:t>the</w:t>
            </w:r>
            <w:r>
              <w:rPr>
                <w:spacing w:val="-3"/>
              </w:rPr>
              <w:t xml:space="preserve"> </w:t>
            </w:r>
            <w:r>
              <w:rPr>
                <w:spacing w:val="-2"/>
              </w:rPr>
              <w:t>Database</w:t>
            </w:r>
          </w:p>
        </w:tc>
        <w:tc>
          <w:tcPr>
            <w:tcW w:w="1512" w:type="dxa"/>
          </w:tcPr>
          <w:p w14:paraId="1DB7EBEB" w14:textId="77777777" w:rsidR="00CF0B14" w:rsidRDefault="008839DA">
            <w:pPr>
              <w:pStyle w:val="TableParagraph"/>
              <w:spacing w:before="1"/>
              <w:ind w:left="29" w:right="4"/>
              <w:jc w:val="center"/>
            </w:pPr>
            <w:r>
              <w:rPr>
                <w:spacing w:val="-10"/>
              </w:rPr>
              <w:t>1</w:t>
            </w:r>
          </w:p>
        </w:tc>
      </w:tr>
      <w:tr w:rsidR="00CF0B14" w14:paraId="1DB7EBF0" w14:textId="77777777">
        <w:trPr>
          <w:trHeight w:val="273"/>
        </w:trPr>
        <w:tc>
          <w:tcPr>
            <w:tcW w:w="1296" w:type="dxa"/>
          </w:tcPr>
          <w:p w14:paraId="1DB7EBED" w14:textId="77777777" w:rsidR="00CF0B14" w:rsidRDefault="008839DA">
            <w:pPr>
              <w:pStyle w:val="TableParagraph"/>
              <w:spacing w:before="0" w:line="251" w:lineRule="exact"/>
              <w:ind w:left="28"/>
              <w:jc w:val="center"/>
              <w:rPr>
                <w:b/>
              </w:rPr>
            </w:pPr>
            <w:r>
              <w:rPr>
                <w:b/>
                <w:spacing w:val="-10"/>
              </w:rPr>
              <w:t>3</w:t>
            </w:r>
          </w:p>
        </w:tc>
        <w:tc>
          <w:tcPr>
            <w:tcW w:w="6842" w:type="dxa"/>
          </w:tcPr>
          <w:p w14:paraId="1DB7EBEE" w14:textId="77777777" w:rsidR="00CF0B14" w:rsidRDefault="008839DA">
            <w:pPr>
              <w:pStyle w:val="TableParagraph"/>
              <w:spacing w:before="0" w:line="251" w:lineRule="exact"/>
              <w:rPr>
                <w:b/>
              </w:rPr>
            </w:pPr>
            <w:r>
              <w:rPr>
                <w:b/>
              </w:rPr>
              <w:t>PROBLEM</w:t>
            </w:r>
            <w:r>
              <w:rPr>
                <w:b/>
                <w:spacing w:val="-11"/>
              </w:rPr>
              <w:t xml:space="preserve"> </w:t>
            </w:r>
            <w:r>
              <w:rPr>
                <w:b/>
                <w:spacing w:val="-2"/>
              </w:rPr>
              <w:t>STATEMENT</w:t>
            </w:r>
          </w:p>
        </w:tc>
        <w:tc>
          <w:tcPr>
            <w:tcW w:w="1512" w:type="dxa"/>
          </w:tcPr>
          <w:p w14:paraId="1DB7EBEF" w14:textId="77777777" w:rsidR="00CF0B14" w:rsidRDefault="008839DA">
            <w:pPr>
              <w:pStyle w:val="TableParagraph"/>
              <w:spacing w:before="0" w:line="251" w:lineRule="exact"/>
              <w:ind w:left="29"/>
              <w:jc w:val="center"/>
            </w:pPr>
            <w:r>
              <w:rPr>
                <w:spacing w:val="-10"/>
              </w:rPr>
              <w:t>1</w:t>
            </w:r>
          </w:p>
        </w:tc>
      </w:tr>
      <w:tr w:rsidR="00CF0B14" w14:paraId="1DB7EBF4" w14:textId="77777777">
        <w:trPr>
          <w:trHeight w:val="270"/>
        </w:trPr>
        <w:tc>
          <w:tcPr>
            <w:tcW w:w="1296" w:type="dxa"/>
          </w:tcPr>
          <w:p w14:paraId="1DB7EBF1" w14:textId="77777777" w:rsidR="00CF0B14" w:rsidRDefault="008839DA">
            <w:pPr>
              <w:pStyle w:val="TableParagraph"/>
              <w:spacing w:before="0" w:line="249" w:lineRule="exact"/>
              <w:ind w:left="28"/>
              <w:jc w:val="center"/>
              <w:rPr>
                <w:b/>
              </w:rPr>
            </w:pPr>
            <w:r>
              <w:rPr>
                <w:b/>
                <w:spacing w:val="-10"/>
              </w:rPr>
              <w:t>4</w:t>
            </w:r>
          </w:p>
        </w:tc>
        <w:tc>
          <w:tcPr>
            <w:tcW w:w="6842" w:type="dxa"/>
          </w:tcPr>
          <w:p w14:paraId="1DB7EBF2" w14:textId="77777777" w:rsidR="00CF0B14" w:rsidRDefault="008839DA">
            <w:pPr>
              <w:pStyle w:val="TableParagraph"/>
              <w:spacing w:before="0" w:line="249" w:lineRule="exact"/>
              <w:rPr>
                <w:b/>
              </w:rPr>
            </w:pPr>
            <w:r>
              <w:rPr>
                <w:b/>
                <w:spacing w:val="-2"/>
              </w:rPr>
              <w:t>OBJECTIVES</w:t>
            </w:r>
          </w:p>
        </w:tc>
        <w:tc>
          <w:tcPr>
            <w:tcW w:w="1512" w:type="dxa"/>
          </w:tcPr>
          <w:p w14:paraId="1DB7EBF3" w14:textId="77777777" w:rsidR="00CF0B14" w:rsidRDefault="008839DA">
            <w:pPr>
              <w:pStyle w:val="TableParagraph"/>
              <w:spacing w:before="0" w:line="249" w:lineRule="exact"/>
              <w:ind w:left="29"/>
              <w:jc w:val="center"/>
            </w:pPr>
            <w:r>
              <w:rPr>
                <w:spacing w:val="-10"/>
              </w:rPr>
              <w:t>1</w:t>
            </w:r>
          </w:p>
        </w:tc>
      </w:tr>
      <w:tr w:rsidR="00CF0B14" w14:paraId="1DB7EBF8" w14:textId="77777777">
        <w:trPr>
          <w:trHeight w:val="273"/>
        </w:trPr>
        <w:tc>
          <w:tcPr>
            <w:tcW w:w="1296" w:type="dxa"/>
          </w:tcPr>
          <w:p w14:paraId="1DB7EBF5" w14:textId="77777777" w:rsidR="00CF0B14" w:rsidRDefault="008839DA">
            <w:pPr>
              <w:pStyle w:val="TableParagraph"/>
              <w:spacing w:before="0" w:line="249" w:lineRule="exact"/>
              <w:ind w:left="28"/>
              <w:jc w:val="center"/>
              <w:rPr>
                <w:b/>
              </w:rPr>
            </w:pPr>
            <w:r>
              <w:rPr>
                <w:b/>
                <w:spacing w:val="-10"/>
              </w:rPr>
              <w:t>5</w:t>
            </w:r>
          </w:p>
        </w:tc>
        <w:tc>
          <w:tcPr>
            <w:tcW w:w="6842" w:type="dxa"/>
          </w:tcPr>
          <w:p w14:paraId="1DB7EBF6" w14:textId="77777777" w:rsidR="00CF0B14" w:rsidRDefault="008839DA">
            <w:pPr>
              <w:pStyle w:val="TableParagraph"/>
              <w:spacing w:before="0" w:line="249" w:lineRule="exact"/>
              <w:rPr>
                <w:b/>
              </w:rPr>
            </w:pPr>
            <w:r>
              <w:rPr>
                <w:b/>
              </w:rPr>
              <w:t>TOOLS</w:t>
            </w:r>
            <w:r>
              <w:rPr>
                <w:b/>
                <w:spacing w:val="-14"/>
              </w:rPr>
              <w:t xml:space="preserve"> </w:t>
            </w:r>
            <w:r>
              <w:rPr>
                <w:b/>
              </w:rPr>
              <w:t>&amp;</w:t>
            </w:r>
            <w:r>
              <w:rPr>
                <w:b/>
                <w:spacing w:val="-7"/>
              </w:rPr>
              <w:t xml:space="preserve"> </w:t>
            </w:r>
            <w:r>
              <w:rPr>
                <w:b/>
              </w:rPr>
              <w:t>TECHNOLOGIES</w:t>
            </w:r>
            <w:r>
              <w:rPr>
                <w:b/>
                <w:spacing w:val="-10"/>
              </w:rPr>
              <w:t xml:space="preserve"> </w:t>
            </w:r>
            <w:r>
              <w:rPr>
                <w:b/>
                <w:spacing w:val="-4"/>
              </w:rPr>
              <w:t>USED</w:t>
            </w:r>
          </w:p>
        </w:tc>
        <w:tc>
          <w:tcPr>
            <w:tcW w:w="1512" w:type="dxa"/>
          </w:tcPr>
          <w:p w14:paraId="1DB7EBF7" w14:textId="77777777" w:rsidR="00CF0B14" w:rsidRDefault="008839DA">
            <w:pPr>
              <w:pStyle w:val="TableParagraph"/>
              <w:spacing w:before="0" w:line="249" w:lineRule="exact"/>
              <w:ind w:left="29"/>
              <w:jc w:val="center"/>
            </w:pPr>
            <w:r>
              <w:rPr>
                <w:spacing w:val="-10"/>
              </w:rPr>
              <w:t>2</w:t>
            </w:r>
          </w:p>
        </w:tc>
      </w:tr>
      <w:tr w:rsidR="00CF0B14" w14:paraId="1DB7EBFC" w14:textId="77777777">
        <w:trPr>
          <w:trHeight w:val="273"/>
        </w:trPr>
        <w:tc>
          <w:tcPr>
            <w:tcW w:w="1296" w:type="dxa"/>
          </w:tcPr>
          <w:p w14:paraId="1DB7EBF9" w14:textId="77777777" w:rsidR="00CF0B14" w:rsidRDefault="008839DA">
            <w:pPr>
              <w:pStyle w:val="TableParagraph"/>
              <w:spacing w:before="0" w:line="249" w:lineRule="exact"/>
              <w:ind w:left="28"/>
              <w:jc w:val="center"/>
              <w:rPr>
                <w:b/>
              </w:rPr>
            </w:pPr>
            <w:r>
              <w:rPr>
                <w:b/>
                <w:spacing w:val="-10"/>
              </w:rPr>
              <w:t>6</w:t>
            </w:r>
          </w:p>
        </w:tc>
        <w:tc>
          <w:tcPr>
            <w:tcW w:w="6842" w:type="dxa"/>
          </w:tcPr>
          <w:p w14:paraId="1DB7EBFA" w14:textId="77777777" w:rsidR="00CF0B14" w:rsidRDefault="008839DA">
            <w:pPr>
              <w:pStyle w:val="TableParagraph"/>
              <w:spacing w:before="0" w:line="249" w:lineRule="exact"/>
              <w:rPr>
                <w:b/>
              </w:rPr>
            </w:pPr>
            <w:r>
              <w:rPr>
                <w:b/>
                <w:spacing w:val="-2"/>
              </w:rPr>
              <w:t>DATABASE DESIGN</w:t>
            </w:r>
          </w:p>
        </w:tc>
        <w:tc>
          <w:tcPr>
            <w:tcW w:w="1512" w:type="dxa"/>
          </w:tcPr>
          <w:p w14:paraId="1DB7EBFB" w14:textId="77777777" w:rsidR="00CF0B14" w:rsidRDefault="008839DA">
            <w:pPr>
              <w:pStyle w:val="TableParagraph"/>
              <w:spacing w:before="0" w:line="249" w:lineRule="exact"/>
              <w:ind w:left="29"/>
              <w:jc w:val="center"/>
            </w:pPr>
            <w:r>
              <w:rPr>
                <w:spacing w:val="-10"/>
              </w:rPr>
              <w:t>2</w:t>
            </w:r>
          </w:p>
        </w:tc>
      </w:tr>
      <w:tr w:rsidR="00CF0B14" w14:paraId="1DB7EC00" w14:textId="77777777">
        <w:trPr>
          <w:trHeight w:val="297"/>
        </w:trPr>
        <w:tc>
          <w:tcPr>
            <w:tcW w:w="1296" w:type="dxa"/>
          </w:tcPr>
          <w:p w14:paraId="1DB7EBFD" w14:textId="77777777" w:rsidR="00CF0B14" w:rsidRDefault="00CF0B14">
            <w:pPr>
              <w:pStyle w:val="TableParagraph"/>
              <w:spacing w:before="0"/>
              <w:ind w:left="0"/>
            </w:pPr>
          </w:p>
        </w:tc>
        <w:tc>
          <w:tcPr>
            <w:tcW w:w="6842" w:type="dxa"/>
          </w:tcPr>
          <w:p w14:paraId="1DB7EBFE" w14:textId="77777777" w:rsidR="00CF0B14" w:rsidRDefault="008839DA">
            <w:pPr>
              <w:pStyle w:val="TableParagraph"/>
              <w:spacing w:before="1"/>
            </w:pPr>
            <w:r>
              <w:t>6.1</w:t>
            </w:r>
            <w:r>
              <w:rPr>
                <w:spacing w:val="-5"/>
              </w:rPr>
              <w:t xml:space="preserve"> </w:t>
            </w:r>
            <w:r>
              <w:t>Identified</w:t>
            </w:r>
            <w:r>
              <w:rPr>
                <w:spacing w:val="-6"/>
              </w:rPr>
              <w:t xml:space="preserve"> </w:t>
            </w:r>
            <w:r>
              <w:rPr>
                <w:spacing w:val="-2"/>
              </w:rPr>
              <w:t>Entities</w:t>
            </w:r>
          </w:p>
        </w:tc>
        <w:tc>
          <w:tcPr>
            <w:tcW w:w="1512" w:type="dxa"/>
          </w:tcPr>
          <w:p w14:paraId="1DB7EBFF" w14:textId="77777777" w:rsidR="00CF0B14" w:rsidRDefault="008839DA">
            <w:pPr>
              <w:pStyle w:val="TableParagraph"/>
              <w:spacing w:before="1"/>
              <w:ind w:left="29" w:right="4"/>
              <w:jc w:val="center"/>
            </w:pPr>
            <w:r>
              <w:rPr>
                <w:spacing w:val="-10"/>
              </w:rPr>
              <w:t>2</w:t>
            </w:r>
          </w:p>
        </w:tc>
      </w:tr>
      <w:tr w:rsidR="00CF0B14" w14:paraId="1DB7EC04" w14:textId="77777777">
        <w:trPr>
          <w:trHeight w:val="292"/>
        </w:trPr>
        <w:tc>
          <w:tcPr>
            <w:tcW w:w="1296" w:type="dxa"/>
          </w:tcPr>
          <w:p w14:paraId="1DB7EC01" w14:textId="77777777" w:rsidR="00CF0B14" w:rsidRDefault="00CF0B14">
            <w:pPr>
              <w:pStyle w:val="TableParagraph"/>
              <w:spacing w:before="0"/>
              <w:ind w:left="0"/>
              <w:rPr>
                <w:sz w:val="20"/>
              </w:rPr>
            </w:pPr>
          </w:p>
        </w:tc>
        <w:tc>
          <w:tcPr>
            <w:tcW w:w="6842" w:type="dxa"/>
          </w:tcPr>
          <w:p w14:paraId="1DB7EC02" w14:textId="77777777" w:rsidR="00CF0B14" w:rsidRDefault="008839DA">
            <w:pPr>
              <w:pStyle w:val="TableParagraph"/>
              <w:spacing w:before="1"/>
            </w:pPr>
            <w:r>
              <w:t>6.2</w:t>
            </w:r>
            <w:r>
              <w:rPr>
                <w:spacing w:val="-2"/>
              </w:rPr>
              <w:t xml:space="preserve"> </w:t>
            </w:r>
            <w:r>
              <w:t>Entity</w:t>
            </w:r>
            <w:r>
              <w:rPr>
                <w:spacing w:val="-1"/>
              </w:rPr>
              <w:t xml:space="preserve"> </w:t>
            </w:r>
            <w:r>
              <w:rPr>
                <w:spacing w:val="-2"/>
              </w:rPr>
              <w:t>Attributes</w:t>
            </w:r>
          </w:p>
        </w:tc>
        <w:tc>
          <w:tcPr>
            <w:tcW w:w="1512" w:type="dxa"/>
          </w:tcPr>
          <w:p w14:paraId="1DB7EC03" w14:textId="77777777" w:rsidR="00CF0B14" w:rsidRDefault="008839DA">
            <w:pPr>
              <w:pStyle w:val="TableParagraph"/>
              <w:spacing w:before="1"/>
              <w:ind w:left="29" w:right="5"/>
              <w:jc w:val="center"/>
            </w:pPr>
            <w:r>
              <w:rPr>
                <w:spacing w:val="-10"/>
              </w:rPr>
              <w:t>2</w:t>
            </w:r>
          </w:p>
        </w:tc>
      </w:tr>
      <w:tr w:rsidR="00CF0B14" w14:paraId="1DB7EC08" w14:textId="77777777">
        <w:trPr>
          <w:trHeight w:val="297"/>
        </w:trPr>
        <w:tc>
          <w:tcPr>
            <w:tcW w:w="1296" w:type="dxa"/>
          </w:tcPr>
          <w:p w14:paraId="1DB7EC05" w14:textId="77777777" w:rsidR="00CF0B14" w:rsidRDefault="00CF0B14">
            <w:pPr>
              <w:pStyle w:val="TableParagraph"/>
              <w:spacing w:before="0"/>
              <w:ind w:left="0"/>
            </w:pPr>
          </w:p>
        </w:tc>
        <w:tc>
          <w:tcPr>
            <w:tcW w:w="6842" w:type="dxa"/>
          </w:tcPr>
          <w:p w14:paraId="1DB7EC06" w14:textId="77777777" w:rsidR="00CF0B14" w:rsidRDefault="008839DA">
            <w:pPr>
              <w:pStyle w:val="TableParagraph"/>
              <w:spacing w:before="1"/>
            </w:pPr>
            <w:r>
              <w:t>6.3 ER</w:t>
            </w:r>
            <w:r>
              <w:rPr>
                <w:spacing w:val="-4"/>
              </w:rPr>
              <w:t xml:space="preserve"> </w:t>
            </w:r>
            <w:r>
              <w:rPr>
                <w:spacing w:val="-2"/>
              </w:rPr>
              <w:t>Diagram</w:t>
            </w:r>
          </w:p>
        </w:tc>
        <w:tc>
          <w:tcPr>
            <w:tcW w:w="1512" w:type="dxa"/>
          </w:tcPr>
          <w:p w14:paraId="1DB7EC07" w14:textId="77777777" w:rsidR="00CF0B14" w:rsidRDefault="008839DA">
            <w:pPr>
              <w:pStyle w:val="TableParagraph"/>
              <w:spacing w:before="1"/>
              <w:ind w:left="29" w:right="1"/>
              <w:jc w:val="center"/>
            </w:pPr>
            <w:r>
              <w:rPr>
                <w:spacing w:val="-10"/>
              </w:rPr>
              <w:t>4</w:t>
            </w:r>
          </w:p>
        </w:tc>
      </w:tr>
      <w:tr w:rsidR="00CF0B14" w14:paraId="1DB7EC0C" w14:textId="77777777">
        <w:trPr>
          <w:trHeight w:val="294"/>
        </w:trPr>
        <w:tc>
          <w:tcPr>
            <w:tcW w:w="1296" w:type="dxa"/>
          </w:tcPr>
          <w:p w14:paraId="1DB7EC09" w14:textId="77777777" w:rsidR="00CF0B14" w:rsidRDefault="00CF0B14">
            <w:pPr>
              <w:pStyle w:val="TableParagraph"/>
              <w:spacing w:before="0"/>
              <w:ind w:left="0"/>
            </w:pPr>
          </w:p>
        </w:tc>
        <w:tc>
          <w:tcPr>
            <w:tcW w:w="6842" w:type="dxa"/>
          </w:tcPr>
          <w:p w14:paraId="1DB7EC0A" w14:textId="77777777" w:rsidR="00CF0B14" w:rsidRDefault="008839DA">
            <w:pPr>
              <w:pStyle w:val="TableParagraph"/>
              <w:spacing w:before="1"/>
            </w:pPr>
            <w:r>
              <w:t>6.4</w:t>
            </w:r>
            <w:r>
              <w:rPr>
                <w:spacing w:val="-6"/>
              </w:rPr>
              <w:t xml:space="preserve"> </w:t>
            </w:r>
            <w:r>
              <w:t>Relationships</w:t>
            </w:r>
            <w:r>
              <w:rPr>
                <w:spacing w:val="-8"/>
              </w:rPr>
              <w:t xml:space="preserve"> </w:t>
            </w:r>
            <w:r>
              <w:t>&amp;</w:t>
            </w:r>
            <w:r>
              <w:rPr>
                <w:spacing w:val="-2"/>
              </w:rPr>
              <w:t xml:space="preserve"> Cardinality</w:t>
            </w:r>
          </w:p>
        </w:tc>
        <w:tc>
          <w:tcPr>
            <w:tcW w:w="1512" w:type="dxa"/>
          </w:tcPr>
          <w:p w14:paraId="1DB7EC0B" w14:textId="77777777" w:rsidR="00CF0B14" w:rsidRDefault="008839DA">
            <w:pPr>
              <w:pStyle w:val="TableParagraph"/>
              <w:spacing w:before="1"/>
              <w:ind w:left="29" w:right="5"/>
              <w:jc w:val="center"/>
            </w:pPr>
            <w:r>
              <w:rPr>
                <w:spacing w:val="-10"/>
              </w:rPr>
              <w:t>4</w:t>
            </w:r>
          </w:p>
        </w:tc>
      </w:tr>
      <w:tr w:rsidR="00CF0B14" w14:paraId="1DB7EC10" w14:textId="77777777">
        <w:trPr>
          <w:trHeight w:val="297"/>
        </w:trPr>
        <w:tc>
          <w:tcPr>
            <w:tcW w:w="1296" w:type="dxa"/>
          </w:tcPr>
          <w:p w14:paraId="1DB7EC0D" w14:textId="77777777" w:rsidR="00CF0B14" w:rsidRDefault="00CF0B14">
            <w:pPr>
              <w:pStyle w:val="TableParagraph"/>
              <w:spacing w:before="0"/>
              <w:ind w:left="0"/>
            </w:pPr>
          </w:p>
        </w:tc>
        <w:tc>
          <w:tcPr>
            <w:tcW w:w="6842" w:type="dxa"/>
          </w:tcPr>
          <w:p w14:paraId="1DB7EC0E" w14:textId="77777777" w:rsidR="00CF0B14" w:rsidRDefault="008839DA">
            <w:pPr>
              <w:pStyle w:val="TableParagraph"/>
              <w:spacing w:before="1"/>
            </w:pPr>
            <w:r>
              <w:t>6.5</w:t>
            </w:r>
            <w:r>
              <w:rPr>
                <w:spacing w:val="-8"/>
              </w:rPr>
              <w:t xml:space="preserve"> </w:t>
            </w:r>
            <w:r>
              <w:t>Relational</w:t>
            </w:r>
            <w:r>
              <w:rPr>
                <w:spacing w:val="-7"/>
              </w:rPr>
              <w:t xml:space="preserve"> </w:t>
            </w:r>
            <w:r>
              <w:t>Database</w:t>
            </w:r>
            <w:r>
              <w:rPr>
                <w:spacing w:val="-7"/>
              </w:rPr>
              <w:t xml:space="preserve"> </w:t>
            </w:r>
            <w:r>
              <w:rPr>
                <w:spacing w:val="-2"/>
              </w:rPr>
              <w:t>Schema</w:t>
            </w:r>
          </w:p>
        </w:tc>
        <w:tc>
          <w:tcPr>
            <w:tcW w:w="1512" w:type="dxa"/>
          </w:tcPr>
          <w:p w14:paraId="1DB7EC0F" w14:textId="77777777" w:rsidR="00CF0B14" w:rsidRDefault="008839DA">
            <w:pPr>
              <w:pStyle w:val="TableParagraph"/>
              <w:spacing w:before="1"/>
              <w:ind w:left="29" w:right="6"/>
              <w:jc w:val="center"/>
            </w:pPr>
            <w:r>
              <w:rPr>
                <w:spacing w:val="-10"/>
              </w:rPr>
              <w:t>4</w:t>
            </w:r>
          </w:p>
        </w:tc>
      </w:tr>
      <w:tr w:rsidR="00CF0B14" w14:paraId="1DB7EC14" w14:textId="77777777">
        <w:trPr>
          <w:trHeight w:val="294"/>
        </w:trPr>
        <w:tc>
          <w:tcPr>
            <w:tcW w:w="1296" w:type="dxa"/>
          </w:tcPr>
          <w:p w14:paraId="1DB7EC11" w14:textId="77777777" w:rsidR="00CF0B14" w:rsidRDefault="00CF0B14">
            <w:pPr>
              <w:pStyle w:val="TableParagraph"/>
              <w:spacing w:before="0"/>
              <w:ind w:left="0"/>
            </w:pPr>
          </w:p>
        </w:tc>
        <w:tc>
          <w:tcPr>
            <w:tcW w:w="6842" w:type="dxa"/>
          </w:tcPr>
          <w:p w14:paraId="1DB7EC12" w14:textId="77777777" w:rsidR="00CF0B14" w:rsidRDefault="008839DA">
            <w:pPr>
              <w:pStyle w:val="TableParagraph"/>
              <w:spacing w:before="1"/>
            </w:pPr>
            <w:r>
              <w:t xml:space="preserve">6.6 </w:t>
            </w:r>
            <w:r>
              <w:rPr>
                <w:spacing w:val="-2"/>
              </w:rPr>
              <w:t>Normalization</w:t>
            </w:r>
          </w:p>
        </w:tc>
        <w:tc>
          <w:tcPr>
            <w:tcW w:w="1512" w:type="dxa"/>
          </w:tcPr>
          <w:p w14:paraId="1DB7EC13" w14:textId="77777777" w:rsidR="00CF0B14" w:rsidRDefault="008839DA">
            <w:pPr>
              <w:pStyle w:val="TableParagraph"/>
              <w:spacing w:before="1"/>
              <w:ind w:left="29" w:right="4"/>
              <w:jc w:val="center"/>
            </w:pPr>
            <w:r>
              <w:rPr>
                <w:spacing w:val="-10"/>
              </w:rPr>
              <w:t>6</w:t>
            </w:r>
          </w:p>
        </w:tc>
      </w:tr>
      <w:tr w:rsidR="00CF0B14" w14:paraId="1DB7EC18" w14:textId="77777777">
        <w:trPr>
          <w:trHeight w:val="273"/>
        </w:trPr>
        <w:tc>
          <w:tcPr>
            <w:tcW w:w="1296" w:type="dxa"/>
          </w:tcPr>
          <w:p w14:paraId="1DB7EC15" w14:textId="77777777" w:rsidR="00CF0B14" w:rsidRDefault="008839DA">
            <w:pPr>
              <w:pStyle w:val="TableParagraph"/>
              <w:spacing w:before="0" w:line="249" w:lineRule="exact"/>
              <w:ind w:left="28"/>
              <w:jc w:val="center"/>
              <w:rPr>
                <w:b/>
              </w:rPr>
            </w:pPr>
            <w:r>
              <w:rPr>
                <w:b/>
                <w:spacing w:val="-10"/>
              </w:rPr>
              <w:t>7</w:t>
            </w:r>
          </w:p>
        </w:tc>
        <w:tc>
          <w:tcPr>
            <w:tcW w:w="6842" w:type="dxa"/>
          </w:tcPr>
          <w:p w14:paraId="1DB7EC16" w14:textId="77777777" w:rsidR="00CF0B14" w:rsidRDefault="008839DA">
            <w:pPr>
              <w:pStyle w:val="TableParagraph"/>
              <w:spacing w:before="0" w:line="249" w:lineRule="exact"/>
              <w:rPr>
                <w:b/>
              </w:rPr>
            </w:pPr>
            <w:r>
              <w:rPr>
                <w:b/>
                <w:spacing w:val="-2"/>
              </w:rPr>
              <w:t>DATABASE</w:t>
            </w:r>
            <w:r>
              <w:rPr>
                <w:b/>
                <w:spacing w:val="-4"/>
              </w:rPr>
              <w:t xml:space="preserve"> </w:t>
            </w:r>
            <w:r>
              <w:rPr>
                <w:b/>
                <w:spacing w:val="-2"/>
              </w:rPr>
              <w:t>IMPLEMENTATION</w:t>
            </w:r>
          </w:p>
        </w:tc>
        <w:tc>
          <w:tcPr>
            <w:tcW w:w="1512" w:type="dxa"/>
          </w:tcPr>
          <w:p w14:paraId="1DB7EC17" w14:textId="77777777" w:rsidR="00CF0B14" w:rsidRDefault="008839DA">
            <w:pPr>
              <w:pStyle w:val="TableParagraph"/>
              <w:spacing w:before="0" w:line="249" w:lineRule="exact"/>
              <w:ind w:left="29"/>
              <w:jc w:val="center"/>
            </w:pPr>
            <w:r>
              <w:rPr>
                <w:spacing w:val="-10"/>
              </w:rPr>
              <w:t>8</w:t>
            </w:r>
          </w:p>
        </w:tc>
      </w:tr>
      <w:tr w:rsidR="00CF0B14" w14:paraId="1DB7EC1C" w14:textId="77777777">
        <w:trPr>
          <w:trHeight w:val="297"/>
        </w:trPr>
        <w:tc>
          <w:tcPr>
            <w:tcW w:w="1296" w:type="dxa"/>
          </w:tcPr>
          <w:p w14:paraId="1DB7EC19" w14:textId="77777777" w:rsidR="00CF0B14" w:rsidRDefault="00CF0B14">
            <w:pPr>
              <w:pStyle w:val="TableParagraph"/>
              <w:spacing w:before="0"/>
              <w:ind w:left="0"/>
            </w:pPr>
          </w:p>
        </w:tc>
        <w:tc>
          <w:tcPr>
            <w:tcW w:w="6842" w:type="dxa"/>
          </w:tcPr>
          <w:p w14:paraId="1DB7EC1A" w14:textId="77777777" w:rsidR="00CF0B14" w:rsidRDefault="008839DA">
            <w:pPr>
              <w:pStyle w:val="TableParagraph"/>
              <w:spacing w:before="1"/>
            </w:pPr>
            <w:r>
              <w:t>7.1</w:t>
            </w:r>
            <w:r>
              <w:rPr>
                <w:spacing w:val="-5"/>
              </w:rPr>
              <w:t xml:space="preserve"> </w:t>
            </w:r>
            <w:r>
              <w:t>DDL</w:t>
            </w:r>
            <w:r>
              <w:rPr>
                <w:spacing w:val="-4"/>
              </w:rPr>
              <w:t xml:space="preserve"> </w:t>
            </w:r>
            <w:r>
              <w:t>—</w:t>
            </w:r>
            <w:r>
              <w:rPr>
                <w:spacing w:val="-5"/>
              </w:rPr>
              <w:t xml:space="preserve"> </w:t>
            </w:r>
            <w:r>
              <w:t>Database</w:t>
            </w:r>
            <w:r>
              <w:rPr>
                <w:spacing w:val="-2"/>
              </w:rPr>
              <w:t xml:space="preserve"> </w:t>
            </w:r>
            <w:r>
              <w:t>and</w:t>
            </w:r>
            <w:r>
              <w:rPr>
                <w:spacing w:val="-8"/>
              </w:rPr>
              <w:t xml:space="preserve"> </w:t>
            </w:r>
            <w:r>
              <w:t>Table</w:t>
            </w:r>
            <w:r>
              <w:rPr>
                <w:spacing w:val="-4"/>
              </w:rPr>
              <w:t xml:space="preserve"> </w:t>
            </w:r>
            <w:r>
              <w:rPr>
                <w:spacing w:val="-2"/>
              </w:rPr>
              <w:t>Creation</w:t>
            </w:r>
          </w:p>
        </w:tc>
        <w:tc>
          <w:tcPr>
            <w:tcW w:w="1512" w:type="dxa"/>
          </w:tcPr>
          <w:p w14:paraId="1DB7EC1B" w14:textId="77777777" w:rsidR="00CF0B14" w:rsidRDefault="008839DA">
            <w:pPr>
              <w:pStyle w:val="TableParagraph"/>
              <w:spacing w:before="1"/>
              <w:ind w:left="29" w:right="7"/>
              <w:jc w:val="center"/>
            </w:pPr>
            <w:r>
              <w:rPr>
                <w:spacing w:val="-10"/>
              </w:rPr>
              <w:t>8</w:t>
            </w:r>
          </w:p>
        </w:tc>
      </w:tr>
      <w:tr w:rsidR="00CF0B14" w14:paraId="1DB7EC20" w14:textId="77777777">
        <w:trPr>
          <w:trHeight w:val="292"/>
        </w:trPr>
        <w:tc>
          <w:tcPr>
            <w:tcW w:w="1296" w:type="dxa"/>
          </w:tcPr>
          <w:p w14:paraId="1DB7EC1D" w14:textId="77777777" w:rsidR="00CF0B14" w:rsidRDefault="00CF0B14">
            <w:pPr>
              <w:pStyle w:val="TableParagraph"/>
              <w:spacing w:before="0"/>
              <w:ind w:left="0"/>
              <w:rPr>
                <w:sz w:val="20"/>
              </w:rPr>
            </w:pPr>
          </w:p>
        </w:tc>
        <w:tc>
          <w:tcPr>
            <w:tcW w:w="6842" w:type="dxa"/>
          </w:tcPr>
          <w:p w14:paraId="1DB7EC1E" w14:textId="77777777" w:rsidR="00CF0B14" w:rsidRDefault="008839DA">
            <w:pPr>
              <w:pStyle w:val="TableParagraph"/>
              <w:spacing w:before="1"/>
            </w:pPr>
            <w:r>
              <w:t>7.2</w:t>
            </w:r>
            <w:r>
              <w:rPr>
                <w:spacing w:val="-7"/>
              </w:rPr>
              <w:t xml:space="preserve"> </w:t>
            </w:r>
            <w:r>
              <w:t>Sample</w:t>
            </w:r>
            <w:r>
              <w:rPr>
                <w:spacing w:val="-2"/>
              </w:rPr>
              <w:t xml:space="preserve"> </w:t>
            </w:r>
            <w:r>
              <w:t>Data</w:t>
            </w:r>
            <w:r>
              <w:rPr>
                <w:spacing w:val="-4"/>
              </w:rPr>
              <w:t xml:space="preserve"> </w:t>
            </w:r>
            <w:r>
              <w:t>—</w:t>
            </w:r>
            <w:r>
              <w:rPr>
                <w:spacing w:val="-4"/>
              </w:rPr>
              <w:t xml:space="preserve"> DML.</w:t>
            </w:r>
          </w:p>
        </w:tc>
        <w:tc>
          <w:tcPr>
            <w:tcW w:w="1512" w:type="dxa"/>
          </w:tcPr>
          <w:p w14:paraId="1DB7EC1F" w14:textId="77777777" w:rsidR="00CF0B14" w:rsidRDefault="008839DA">
            <w:pPr>
              <w:pStyle w:val="TableParagraph"/>
              <w:spacing w:before="1"/>
              <w:ind w:left="29" w:right="8"/>
              <w:jc w:val="center"/>
            </w:pPr>
            <w:r>
              <w:rPr>
                <w:spacing w:val="-5"/>
              </w:rPr>
              <w:t>10</w:t>
            </w:r>
          </w:p>
        </w:tc>
      </w:tr>
      <w:tr w:rsidR="00CF0B14" w14:paraId="1DB7EC24" w14:textId="77777777">
        <w:trPr>
          <w:trHeight w:val="297"/>
        </w:trPr>
        <w:tc>
          <w:tcPr>
            <w:tcW w:w="1296" w:type="dxa"/>
          </w:tcPr>
          <w:p w14:paraId="1DB7EC21" w14:textId="77777777" w:rsidR="00CF0B14" w:rsidRDefault="00CF0B14">
            <w:pPr>
              <w:pStyle w:val="TableParagraph"/>
              <w:spacing w:before="0"/>
              <w:ind w:left="0"/>
            </w:pPr>
          </w:p>
        </w:tc>
        <w:tc>
          <w:tcPr>
            <w:tcW w:w="6842" w:type="dxa"/>
          </w:tcPr>
          <w:p w14:paraId="1DB7EC22" w14:textId="77777777" w:rsidR="00CF0B14" w:rsidRDefault="008839DA">
            <w:pPr>
              <w:pStyle w:val="TableParagraph"/>
              <w:spacing w:before="1"/>
            </w:pPr>
            <w:r>
              <w:t>7.3</w:t>
            </w:r>
            <w:r>
              <w:rPr>
                <w:spacing w:val="-7"/>
              </w:rPr>
              <w:t xml:space="preserve"> </w:t>
            </w:r>
            <w:r>
              <w:t>Constraints</w:t>
            </w:r>
            <w:r>
              <w:rPr>
                <w:spacing w:val="-9"/>
              </w:rPr>
              <w:t xml:space="preserve"> </w:t>
            </w:r>
            <w:r>
              <w:t>&amp;</w:t>
            </w:r>
            <w:r>
              <w:rPr>
                <w:spacing w:val="-5"/>
              </w:rPr>
              <w:t xml:space="preserve"> </w:t>
            </w:r>
            <w:r>
              <w:t>Data</w:t>
            </w:r>
            <w:r>
              <w:rPr>
                <w:spacing w:val="-4"/>
              </w:rPr>
              <w:t xml:space="preserve"> </w:t>
            </w:r>
            <w:r>
              <w:rPr>
                <w:spacing w:val="-2"/>
              </w:rPr>
              <w:t>Integrity</w:t>
            </w:r>
          </w:p>
        </w:tc>
        <w:tc>
          <w:tcPr>
            <w:tcW w:w="1512" w:type="dxa"/>
          </w:tcPr>
          <w:p w14:paraId="1DB7EC23" w14:textId="77777777" w:rsidR="00CF0B14" w:rsidRDefault="008839DA">
            <w:pPr>
              <w:pStyle w:val="TableParagraph"/>
              <w:spacing w:before="1"/>
              <w:ind w:left="29" w:right="8"/>
              <w:jc w:val="center"/>
            </w:pPr>
            <w:r>
              <w:rPr>
                <w:spacing w:val="-5"/>
              </w:rPr>
              <w:t>10</w:t>
            </w:r>
          </w:p>
        </w:tc>
      </w:tr>
      <w:tr w:rsidR="00CF0B14" w14:paraId="1DB7EC28" w14:textId="77777777">
        <w:trPr>
          <w:trHeight w:val="294"/>
        </w:trPr>
        <w:tc>
          <w:tcPr>
            <w:tcW w:w="1296" w:type="dxa"/>
          </w:tcPr>
          <w:p w14:paraId="1DB7EC25" w14:textId="77777777" w:rsidR="00CF0B14" w:rsidRDefault="00CF0B14">
            <w:pPr>
              <w:pStyle w:val="TableParagraph"/>
              <w:spacing w:before="0"/>
              <w:ind w:left="0"/>
            </w:pPr>
          </w:p>
        </w:tc>
        <w:tc>
          <w:tcPr>
            <w:tcW w:w="6842" w:type="dxa"/>
          </w:tcPr>
          <w:p w14:paraId="1DB7EC26" w14:textId="77777777" w:rsidR="00CF0B14" w:rsidRDefault="008839DA">
            <w:pPr>
              <w:pStyle w:val="TableParagraph"/>
              <w:spacing w:before="1"/>
            </w:pPr>
            <w:r>
              <w:t>7.4</w:t>
            </w:r>
            <w:r>
              <w:rPr>
                <w:spacing w:val="-5"/>
              </w:rPr>
              <w:t xml:space="preserve"> </w:t>
            </w:r>
            <w:r>
              <w:t>SQL</w:t>
            </w:r>
            <w:r>
              <w:rPr>
                <w:spacing w:val="-6"/>
              </w:rPr>
              <w:t xml:space="preserve"> </w:t>
            </w:r>
            <w:r>
              <w:t>Operations</w:t>
            </w:r>
            <w:r>
              <w:rPr>
                <w:spacing w:val="-6"/>
              </w:rPr>
              <w:t xml:space="preserve"> </w:t>
            </w:r>
            <w:r>
              <w:t>&amp;</w:t>
            </w:r>
            <w:r>
              <w:rPr>
                <w:spacing w:val="-3"/>
              </w:rPr>
              <w:t xml:space="preserve"> </w:t>
            </w:r>
            <w:r>
              <w:rPr>
                <w:spacing w:val="-2"/>
              </w:rPr>
              <w:t>Queries</w:t>
            </w:r>
          </w:p>
        </w:tc>
        <w:tc>
          <w:tcPr>
            <w:tcW w:w="1512" w:type="dxa"/>
          </w:tcPr>
          <w:p w14:paraId="1DB7EC27" w14:textId="77777777" w:rsidR="00CF0B14" w:rsidRDefault="008839DA">
            <w:pPr>
              <w:pStyle w:val="TableParagraph"/>
              <w:spacing w:before="1"/>
              <w:ind w:left="29" w:right="9"/>
              <w:jc w:val="center"/>
            </w:pPr>
            <w:r>
              <w:rPr>
                <w:spacing w:val="-5"/>
              </w:rPr>
              <w:t>10</w:t>
            </w:r>
          </w:p>
        </w:tc>
      </w:tr>
      <w:tr w:rsidR="00CF0B14" w14:paraId="1DB7EC2C" w14:textId="77777777">
        <w:trPr>
          <w:trHeight w:val="297"/>
        </w:trPr>
        <w:tc>
          <w:tcPr>
            <w:tcW w:w="1296" w:type="dxa"/>
          </w:tcPr>
          <w:p w14:paraId="1DB7EC29" w14:textId="77777777" w:rsidR="00CF0B14" w:rsidRDefault="00CF0B14">
            <w:pPr>
              <w:pStyle w:val="TableParagraph"/>
              <w:spacing w:before="0"/>
              <w:ind w:left="0"/>
            </w:pPr>
          </w:p>
        </w:tc>
        <w:tc>
          <w:tcPr>
            <w:tcW w:w="6842" w:type="dxa"/>
          </w:tcPr>
          <w:p w14:paraId="1DB7EC2A" w14:textId="77777777" w:rsidR="00CF0B14" w:rsidRDefault="008839DA">
            <w:pPr>
              <w:pStyle w:val="TableParagraph"/>
              <w:spacing w:before="1"/>
            </w:pPr>
            <w:r>
              <w:t>7.5</w:t>
            </w:r>
            <w:r>
              <w:rPr>
                <w:spacing w:val="-5"/>
              </w:rPr>
              <w:t xml:space="preserve"> </w:t>
            </w:r>
            <w:r>
              <w:t>Sample</w:t>
            </w:r>
            <w:r>
              <w:rPr>
                <w:spacing w:val="-3"/>
              </w:rPr>
              <w:t xml:space="preserve"> </w:t>
            </w:r>
            <w:r>
              <w:t>Outputs</w:t>
            </w:r>
            <w:r>
              <w:rPr>
                <w:spacing w:val="-7"/>
              </w:rPr>
              <w:t xml:space="preserve"> </w:t>
            </w:r>
            <w:r>
              <w:t>/</w:t>
            </w:r>
            <w:r>
              <w:rPr>
                <w:spacing w:val="1"/>
              </w:rPr>
              <w:t xml:space="preserve"> </w:t>
            </w:r>
            <w:r>
              <w:rPr>
                <w:spacing w:val="-2"/>
              </w:rPr>
              <w:t>Screenshots</w:t>
            </w:r>
          </w:p>
        </w:tc>
        <w:tc>
          <w:tcPr>
            <w:tcW w:w="1512" w:type="dxa"/>
          </w:tcPr>
          <w:p w14:paraId="1DB7EC2B" w14:textId="77777777" w:rsidR="00CF0B14" w:rsidRDefault="008839DA">
            <w:pPr>
              <w:pStyle w:val="TableParagraph"/>
              <w:spacing w:before="1"/>
              <w:ind w:left="29" w:right="9"/>
              <w:jc w:val="center"/>
            </w:pPr>
            <w:r>
              <w:rPr>
                <w:spacing w:val="-5"/>
              </w:rPr>
              <w:t>12</w:t>
            </w:r>
          </w:p>
        </w:tc>
      </w:tr>
      <w:tr w:rsidR="00CF0B14" w14:paraId="1DB7EC30" w14:textId="77777777">
        <w:trPr>
          <w:trHeight w:val="270"/>
        </w:trPr>
        <w:tc>
          <w:tcPr>
            <w:tcW w:w="1296" w:type="dxa"/>
          </w:tcPr>
          <w:p w14:paraId="1DB7EC2D" w14:textId="77777777" w:rsidR="00CF0B14" w:rsidRDefault="008839DA">
            <w:pPr>
              <w:pStyle w:val="TableParagraph"/>
              <w:spacing w:before="0" w:line="249" w:lineRule="exact"/>
              <w:ind w:left="28"/>
              <w:jc w:val="center"/>
              <w:rPr>
                <w:b/>
              </w:rPr>
            </w:pPr>
            <w:r>
              <w:rPr>
                <w:b/>
                <w:spacing w:val="-10"/>
              </w:rPr>
              <w:t>8</w:t>
            </w:r>
          </w:p>
        </w:tc>
        <w:tc>
          <w:tcPr>
            <w:tcW w:w="6842" w:type="dxa"/>
          </w:tcPr>
          <w:p w14:paraId="1DB7EC2E" w14:textId="77777777" w:rsidR="00CF0B14" w:rsidRDefault="008839DA">
            <w:pPr>
              <w:pStyle w:val="TableParagraph"/>
              <w:spacing w:before="0" w:line="249" w:lineRule="exact"/>
              <w:rPr>
                <w:b/>
              </w:rPr>
            </w:pPr>
            <w:r>
              <w:rPr>
                <w:b/>
              </w:rPr>
              <w:t>MODULES</w:t>
            </w:r>
            <w:r>
              <w:rPr>
                <w:b/>
                <w:spacing w:val="-6"/>
              </w:rPr>
              <w:t xml:space="preserve"> </w:t>
            </w:r>
            <w:r>
              <w:rPr>
                <w:b/>
              </w:rPr>
              <w:t>&amp;</w:t>
            </w:r>
            <w:r>
              <w:rPr>
                <w:b/>
                <w:spacing w:val="-2"/>
              </w:rPr>
              <w:t xml:space="preserve"> FUNCTIONALITIES</w:t>
            </w:r>
          </w:p>
        </w:tc>
        <w:tc>
          <w:tcPr>
            <w:tcW w:w="1512" w:type="dxa"/>
          </w:tcPr>
          <w:p w14:paraId="1DB7EC2F" w14:textId="77777777" w:rsidR="00CF0B14" w:rsidRDefault="008839DA">
            <w:pPr>
              <w:pStyle w:val="TableParagraph"/>
              <w:spacing w:before="0" w:line="249" w:lineRule="exact"/>
              <w:ind w:left="29" w:right="5"/>
              <w:jc w:val="center"/>
            </w:pPr>
            <w:r>
              <w:rPr>
                <w:spacing w:val="-5"/>
              </w:rPr>
              <w:t>14</w:t>
            </w:r>
          </w:p>
        </w:tc>
      </w:tr>
      <w:tr w:rsidR="00CF0B14" w14:paraId="1DB7EC34" w14:textId="77777777">
        <w:trPr>
          <w:trHeight w:val="273"/>
        </w:trPr>
        <w:tc>
          <w:tcPr>
            <w:tcW w:w="1296" w:type="dxa"/>
          </w:tcPr>
          <w:p w14:paraId="1DB7EC31" w14:textId="77777777" w:rsidR="00CF0B14" w:rsidRDefault="008839DA">
            <w:pPr>
              <w:pStyle w:val="TableParagraph"/>
              <w:spacing w:before="0" w:line="249" w:lineRule="exact"/>
              <w:ind w:left="28"/>
              <w:jc w:val="center"/>
              <w:rPr>
                <w:b/>
              </w:rPr>
            </w:pPr>
            <w:r>
              <w:rPr>
                <w:b/>
                <w:spacing w:val="-10"/>
              </w:rPr>
              <w:t>9</w:t>
            </w:r>
          </w:p>
        </w:tc>
        <w:tc>
          <w:tcPr>
            <w:tcW w:w="6842" w:type="dxa"/>
          </w:tcPr>
          <w:p w14:paraId="1DB7EC32" w14:textId="77777777" w:rsidR="00CF0B14" w:rsidRDefault="008839DA">
            <w:pPr>
              <w:pStyle w:val="TableParagraph"/>
              <w:spacing w:before="0" w:line="249" w:lineRule="exact"/>
              <w:rPr>
                <w:b/>
              </w:rPr>
            </w:pPr>
            <w:r>
              <w:rPr>
                <w:b/>
              </w:rPr>
              <w:t>GITHUB</w:t>
            </w:r>
            <w:r>
              <w:rPr>
                <w:b/>
                <w:spacing w:val="-11"/>
              </w:rPr>
              <w:t xml:space="preserve"> </w:t>
            </w:r>
            <w:r>
              <w:rPr>
                <w:b/>
              </w:rPr>
              <w:t>REPOSITORY</w:t>
            </w:r>
            <w:r>
              <w:rPr>
                <w:b/>
                <w:spacing w:val="-10"/>
              </w:rPr>
              <w:t xml:space="preserve"> </w:t>
            </w:r>
            <w:r>
              <w:rPr>
                <w:b/>
              </w:rPr>
              <w:t>&amp;</w:t>
            </w:r>
            <w:r>
              <w:rPr>
                <w:b/>
                <w:spacing w:val="-5"/>
              </w:rPr>
              <w:t xml:space="preserve"> </w:t>
            </w:r>
            <w:r>
              <w:rPr>
                <w:b/>
              </w:rPr>
              <w:t>TEAM</w:t>
            </w:r>
            <w:r>
              <w:rPr>
                <w:b/>
                <w:spacing w:val="-7"/>
              </w:rPr>
              <w:t xml:space="preserve"> </w:t>
            </w:r>
            <w:r>
              <w:rPr>
                <w:b/>
                <w:spacing w:val="-2"/>
              </w:rPr>
              <w:t>RESPONSIBILITIES</w:t>
            </w:r>
          </w:p>
        </w:tc>
        <w:tc>
          <w:tcPr>
            <w:tcW w:w="1512" w:type="dxa"/>
          </w:tcPr>
          <w:p w14:paraId="1DB7EC33" w14:textId="77777777" w:rsidR="00CF0B14" w:rsidRDefault="008839DA">
            <w:pPr>
              <w:pStyle w:val="TableParagraph"/>
              <w:spacing w:before="0" w:line="249" w:lineRule="exact"/>
              <w:ind w:left="29" w:right="5"/>
              <w:jc w:val="center"/>
            </w:pPr>
            <w:r>
              <w:rPr>
                <w:spacing w:val="-5"/>
              </w:rPr>
              <w:t>14</w:t>
            </w:r>
          </w:p>
        </w:tc>
      </w:tr>
      <w:tr w:rsidR="00CF0B14" w14:paraId="1DB7EC38" w14:textId="77777777">
        <w:trPr>
          <w:trHeight w:val="270"/>
        </w:trPr>
        <w:tc>
          <w:tcPr>
            <w:tcW w:w="1296" w:type="dxa"/>
          </w:tcPr>
          <w:p w14:paraId="1DB7EC35" w14:textId="77777777" w:rsidR="00CF0B14" w:rsidRDefault="008839DA">
            <w:pPr>
              <w:pStyle w:val="TableParagraph"/>
              <w:spacing w:before="0" w:line="249" w:lineRule="exact"/>
              <w:ind w:left="28" w:right="5"/>
              <w:jc w:val="center"/>
              <w:rPr>
                <w:b/>
              </w:rPr>
            </w:pPr>
            <w:r>
              <w:rPr>
                <w:b/>
                <w:spacing w:val="-5"/>
              </w:rPr>
              <w:t>10</w:t>
            </w:r>
          </w:p>
        </w:tc>
        <w:tc>
          <w:tcPr>
            <w:tcW w:w="6842" w:type="dxa"/>
          </w:tcPr>
          <w:p w14:paraId="1DB7EC36" w14:textId="77777777" w:rsidR="00CF0B14" w:rsidRDefault="008839DA">
            <w:pPr>
              <w:pStyle w:val="TableParagraph"/>
              <w:spacing w:before="0" w:line="249" w:lineRule="exact"/>
              <w:rPr>
                <w:b/>
              </w:rPr>
            </w:pPr>
            <w:r>
              <w:rPr>
                <w:b/>
              </w:rPr>
              <w:t>ENHANCEMENTS</w:t>
            </w:r>
            <w:r>
              <w:rPr>
                <w:b/>
                <w:spacing w:val="-13"/>
              </w:rPr>
              <w:t xml:space="preserve"> </w:t>
            </w:r>
            <w:r>
              <w:rPr>
                <w:b/>
              </w:rPr>
              <w:t>&amp;</w:t>
            </w:r>
            <w:r>
              <w:rPr>
                <w:b/>
                <w:spacing w:val="-11"/>
              </w:rPr>
              <w:t xml:space="preserve"> </w:t>
            </w:r>
            <w:r>
              <w:rPr>
                <w:b/>
              </w:rPr>
              <w:t>FUTURE</w:t>
            </w:r>
            <w:r>
              <w:rPr>
                <w:b/>
                <w:spacing w:val="-11"/>
              </w:rPr>
              <w:t xml:space="preserve"> </w:t>
            </w:r>
            <w:r>
              <w:rPr>
                <w:b/>
                <w:spacing w:val="-2"/>
              </w:rPr>
              <w:t>IMPROVEMENTS</w:t>
            </w:r>
          </w:p>
        </w:tc>
        <w:tc>
          <w:tcPr>
            <w:tcW w:w="1512" w:type="dxa"/>
          </w:tcPr>
          <w:p w14:paraId="1DB7EC37" w14:textId="77777777" w:rsidR="00CF0B14" w:rsidRDefault="008839DA">
            <w:pPr>
              <w:pStyle w:val="TableParagraph"/>
              <w:spacing w:before="0" w:line="249" w:lineRule="exact"/>
              <w:ind w:left="29" w:right="5"/>
              <w:jc w:val="center"/>
            </w:pPr>
            <w:r>
              <w:rPr>
                <w:spacing w:val="-5"/>
              </w:rPr>
              <w:t>15</w:t>
            </w:r>
          </w:p>
        </w:tc>
      </w:tr>
      <w:tr w:rsidR="00CF0B14" w14:paraId="1DB7EC3C" w14:textId="77777777">
        <w:trPr>
          <w:trHeight w:val="273"/>
        </w:trPr>
        <w:tc>
          <w:tcPr>
            <w:tcW w:w="1296" w:type="dxa"/>
          </w:tcPr>
          <w:p w14:paraId="1DB7EC39" w14:textId="77777777" w:rsidR="00CF0B14" w:rsidRDefault="008839DA">
            <w:pPr>
              <w:pStyle w:val="TableParagraph"/>
              <w:spacing w:before="0" w:line="251" w:lineRule="exact"/>
              <w:ind w:left="28" w:right="5"/>
              <w:jc w:val="center"/>
              <w:rPr>
                <w:b/>
              </w:rPr>
            </w:pPr>
            <w:r>
              <w:rPr>
                <w:b/>
                <w:spacing w:val="-5"/>
              </w:rPr>
              <w:t>11</w:t>
            </w:r>
          </w:p>
        </w:tc>
        <w:tc>
          <w:tcPr>
            <w:tcW w:w="6842" w:type="dxa"/>
          </w:tcPr>
          <w:p w14:paraId="1DB7EC3A" w14:textId="77777777" w:rsidR="00CF0B14" w:rsidRDefault="008839DA">
            <w:pPr>
              <w:pStyle w:val="TableParagraph"/>
              <w:spacing w:before="0" w:line="251" w:lineRule="exact"/>
              <w:rPr>
                <w:b/>
              </w:rPr>
            </w:pPr>
            <w:r>
              <w:rPr>
                <w:b/>
                <w:spacing w:val="-2"/>
              </w:rPr>
              <w:t>CONCLUSION</w:t>
            </w:r>
          </w:p>
        </w:tc>
        <w:tc>
          <w:tcPr>
            <w:tcW w:w="1512" w:type="dxa"/>
          </w:tcPr>
          <w:p w14:paraId="1DB7EC3B" w14:textId="77777777" w:rsidR="00CF0B14" w:rsidRDefault="008839DA">
            <w:pPr>
              <w:pStyle w:val="TableParagraph"/>
              <w:spacing w:before="0" w:line="251" w:lineRule="exact"/>
              <w:ind w:left="29" w:right="5"/>
              <w:jc w:val="center"/>
            </w:pPr>
            <w:r>
              <w:rPr>
                <w:spacing w:val="-5"/>
              </w:rPr>
              <w:t>15</w:t>
            </w:r>
          </w:p>
        </w:tc>
      </w:tr>
      <w:tr w:rsidR="00CF0B14" w14:paraId="1DB7EC40" w14:textId="77777777">
        <w:trPr>
          <w:trHeight w:val="273"/>
        </w:trPr>
        <w:tc>
          <w:tcPr>
            <w:tcW w:w="1296" w:type="dxa"/>
          </w:tcPr>
          <w:p w14:paraId="1DB7EC3D" w14:textId="77777777" w:rsidR="00CF0B14" w:rsidRDefault="008839DA">
            <w:pPr>
              <w:pStyle w:val="TableParagraph"/>
              <w:spacing w:before="0" w:line="251" w:lineRule="exact"/>
              <w:ind w:left="28" w:right="5"/>
              <w:jc w:val="center"/>
              <w:rPr>
                <w:b/>
              </w:rPr>
            </w:pPr>
            <w:r>
              <w:rPr>
                <w:b/>
                <w:spacing w:val="-5"/>
              </w:rPr>
              <w:t>12</w:t>
            </w:r>
          </w:p>
        </w:tc>
        <w:tc>
          <w:tcPr>
            <w:tcW w:w="6842" w:type="dxa"/>
          </w:tcPr>
          <w:p w14:paraId="1DB7EC3E" w14:textId="77777777" w:rsidR="00CF0B14" w:rsidRDefault="008839DA">
            <w:pPr>
              <w:pStyle w:val="TableParagraph"/>
              <w:spacing w:before="0" w:line="251" w:lineRule="exact"/>
              <w:rPr>
                <w:b/>
              </w:rPr>
            </w:pPr>
            <w:r>
              <w:rPr>
                <w:b/>
                <w:spacing w:val="-2"/>
              </w:rPr>
              <w:t>REFERENCES</w:t>
            </w:r>
          </w:p>
        </w:tc>
        <w:tc>
          <w:tcPr>
            <w:tcW w:w="1512" w:type="dxa"/>
          </w:tcPr>
          <w:p w14:paraId="1DB7EC3F" w14:textId="77777777" w:rsidR="00CF0B14" w:rsidRDefault="008839DA">
            <w:pPr>
              <w:pStyle w:val="TableParagraph"/>
              <w:spacing w:before="0" w:line="251" w:lineRule="exact"/>
              <w:ind w:left="29" w:right="5"/>
              <w:jc w:val="center"/>
            </w:pPr>
            <w:r>
              <w:rPr>
                <w:spacing w:val="-5"/>
              </w:rPr>
              <w:t>15</w:t>
            </w:r>
          </w:p>
        </w:tc>
      </w:tr>
      <w:tr w:rsidR="00CF0B14" w14:paraId="1DB7EC44" w14:textId="77777777">
        <w:trPr>
          <w:trHeight w:val="297"/>
        </w:trPr>
        <w:tc>
          <w:tcPr>
            <w:tcW w:w="1296" w:type="dxa"/>
          </w:tcPr>
          <w:p w14:paraId="1DB7EC41" w14:textId="77777777" w:rsidR="00CF0B14" w:rsidRDefault="00CF0B14">
            <w:pPr>
              <w:pStyle w:val="TableParagraph"/>
              <w:spacing w:before="0"/>
              <w:ind w:left="0"/>
            </w:pPr>
          </w:p>
        </w:tc>
        <w:tc>
          <w:tcPr>
            <w:tcW w:w="6842" w:type="dxa"/>
          </w:tcPr>
          <w:p w14:paraId="1DB7EC42" w14:textId="77777777" w:rsidR="00CF0B14" w:rsidRDefault="008839DA">
            <w:pPr>
              <w:pStyle w:val="TableParagraph"/>
              <w:spacing w:before="1"/>
              <w:rPr>
                <w:b/>
              </w:rPr>
            </w:pPr>
            <w:r>
              <w:rPr>
                <w:b/>
                <w:spacing w:val="-2"/>
              </w:rPr>
              <w:t>APPENDIX</w:t>
            </w:r>
          </w:p>
        </w:tc>
        <w:tc>
          <w:tcPr>
            <w:tcW w:w="1512" w:type="dxa"/>
          </w:tcPr>
          <w:p w14:paraId="1DB7EC43" w14:textId="77777777" w:rsidR="00CF0B14" w:rsidRDefault="008839DA">
            <w:pPr>
              <w:pStyle w:val="TableParagraph"/>
              <w:spacing w:before="1"/>
              <w:ind w:left="29" w:right="5"/>
              <w:jc w:val="center"/>
            </w:pPr>
            <w:r>
              <w:rPr>
                <w:spacing w:val="-5"/>
              </w:rPr>
              <w:t>16</w:t>
            </w:r>
          </w:p>
        </w:tc>
      </w:tr>
      <w:tr w:rsidR="00CF0B14" w14:paraId="1DB7EC48" w14:textId="77777777">
        <w:trPr>
          <w:trHeight w:val="294"/>
        </w:trPr>
        <w:tc>
          <w:tcPr>
            <w:tcW w:w="1296" w:type="dxa"/>
          </w:tcPr>
          <w:p w14:paraId="1DB7EC45" w14:textId="77777777" w:rsidR="00CF0B14" w:rsidRDefault="00CF0B14">
            <w:pPr>
              <w:pStyle w:val="TableParagraph"/>
              <w:spacing w:before="0"/>
              <w:ind w:left="0"/>
            </w:pPr>
          </w:p>
        </w:tc>
        <w:tc>
          <w:tcPr>
            <w:tcW w:w="6842" w:type="dxa"/>
          </w:tcPr>
          <w:p w14:paraId="1DB7EC46" w14:textId="77777777" w:rsidR="00CF0B14" w:rsidRDefault="008839DA">
            <w:pPr>
              <w:pStyle w:val="TableParagraph"/>
              <w:spacing w:before="1"/>
            </w:pPr>
            <w:r>
              <w:t>A.</w:t>
            </w:r>
            <w:r>
              <w:rPr>
                <w:spacing w:val="-8"/>
              </w:rPr>
              <w:t xml:space="preserve"> </w:t>
            </w:r>
            <w:r>
              <w:t>Complete</w:t>
            </w:r>
            <w:r>
              <w:rPr>
                <w:spacing w:val="-4"/>
              </w:rPr>
              <w:t xml:space="preserve"> </w:t>
            </w:r>
            <w:r>
              <w:t>SQL</w:t>
            </w:r>
            <w:r>
              <w:rPr>
                <w:spacing w:val="-5"/>
              </w:rPr>
              <w:t xml:space="preserve"> </w:t>
            </w:r>
            <w:r>
              <w:rPr>
                <w:spacing w:val="-2"/>
              </w:rPr>
              <w:t>Script</w:t>
            </w:r>
          </w:p>
        </w:tc>
        <w:tc>
          <w:tcPr>
            <w:tcW w:w="1512" w:type="dxa"/>
          </w:tcPr>
          <w:p w14:paraId="1DB7EC47" w14:textId="77777777" w:rsidR="00CF0B14" w:rsidRDefault="008839DA">
            <w:pPr>
              <w:pStyle w:val="TableParagraph"/>
              <w:spacing w:before="1"/>
              <w:ind w:left="29" w:right="9"/>
              <w:jc w:val="center"/>
            </w:pPr>
            <w:r>
              <w:rPr>
                <w:spacing w:val="-5"/>
              </w:rPr>
              <w:t>16</w:t>
            </w:r>
          </w:p>
        </w:tc>
      </w:tr>
      <w:tr w:rsidR="00CF0B14" w14:paraId="1DB7EC4C" w14:textId="77777777">
        <w:trPr>
          <w:trHeight w:val="297"/>
        </w:trPr>
        <w:tc>
          <w:tcPr>
            <w:tcW w:w="1296" w:type="dxa"/>
          </w:tcPr>
          <w:p w14:paraId="1DB7EC49" w14:textId="77777777" w:rsidR="00CF0B14" w:rsidRDefault="00CF0B14">
            <w:pPr>
              <w:pStyle w:val="TableParagraph"/>
              <w:spacing w:before="0"/>
              <w:ind w:left="0"/>
            </w:pPr>
          </w:p>
        </w:tc>
        <w:tc>
          <w:tcPr>
            <w:tcW w:w="6842" w:type="dxa"/>
          </w:tcPr>
          <w:p w14:paraId="1DB7EC4A" w14:textId="77777777" w:rsidR="00CF0B14" w:rsidRDefault="008839DA">
            <w:pPr>
              <w:pStyle w:val="TableParagraph"/>
              <w:spacing w:before="1"/>
            </w:pPr>
            <w:r>
              <w:t>B.</w:t>
            </w:r>
            <w:r>
              <w:rPr>
                <w:spacing w:val="-9"/>
              </w:rPr>
              <w:t xml:space="preserve"> </w:t>
            </w:r>
            <w:r>
              <w:t>Additional</w:t>
            </w:r>
            <w:r>
              <w:rPr>
                <w:spacing w:val="-3"/>
              </w:rPr>
              <w:t xml:space="preserve"> </w:t>
            </w:r>
            <w:r>
              <w:t>Screenshots</w:t>
            </w:r>
            <w:r>
              <w:rPr>
                <w:spacing w:val="-10"/>
              </w:rPr>
              <w:t xml:space="preserve"> </w:t>
            </w:r>
            <w:r>
              <w:t>/</w:t>
            </w:r>
            <w:r>
              <w:rPr>
                <w:spacing w:val="-10"/>
              </w:rPr>
              <w:t xml:space="preserve"> </w:t>
            </w:r>
            <w:r>
              <w:rPr>
                <w:spacing w:val="-2"/>
              </w:rPr>
              <w:t>Outputs</w:t>
            </w:r>
          </w:p>
        </w:tc>
        <w:tc>
          <w:tcPr>
            <w:tcW w:w="1512" w:type="dxa"/>
          </w:tcPr>
          <w:p w14:paraId="1DB7EC4B" w14:textId="77777777" w:rsidR="00CF0B14" w:rsidRDefault="008839DA">
            <w:pPr>
              <w:pStyle w:val="TableParagraph"/>
              <w:spacing w:before="1"/>
              <w:ind w:left="29" w:right="11"/>
              <w:jc w:val="center"/>
            </w:pPr>
            <w:r>
              <w:rPr>
                <w:spacing w:val="-5"/>
              </w:rPr>
              <w:t>16</w:t>
            </w:r>
          </w:p>
        </w:tc>
      </w:tr>
    </w:tbl>
    <w:p w14:paraId="1DB7EC4D" w14:textId="77777777" w:rsidR="00CF0B14" w:rsidRDefault="00CF0B14">
      <w:pPr>
        <w:pStyle w:val="TableParagraph"/>
        <w:jc w:val="center"/>
        <w:sectPr w:rsidR="00CF0B14">
          <w:pgSz w:w="12240" w:h="15840"/>
          <w:pgMar w:top="1300" w:right="720" w:bottom="280" w:left="720" w:header="720" w:footer="720" w:gutter="0"/>
          <w:cols w:space="720"/>
        </w:sectPr>
      </w:pPr>
    </w:p>
    <w:p w14:paraId="1DB7EC4E" w14:textId="77777777" w:rsidR="00CF0B14" w:rsidRDefault="008839DA">
      <w:pPr>
        <w:pStyle w:val="Heading1"/>
        <w:ind w:left="760"/>
      </w:pPr>
      <w:r>
        <w:rPr>
          <w:noProof/>
        </w:rPr>
        <mc:AlternateContent>
          <mc:Choice Requires="wpg">
            <w:drawing>
              <wp:anchor distT="0" distB="0" distL="0" distR="0" simplePos="0" relativeHeight="251654144" behindDoc="1" locked="0" layoutInCell="1" allowOverlap="1" wp14:anchorId="1DB7F153" wp14:editId="1DB7F154">
                <wp:simplePos x="0" y="0"/>
                <wp:positionH relativeFrom="page">
                  <wp:posOffset>1157605</wp:posOffset>
                </wp:positionH>
                <wp:positionV relativeFrom="paragraph">
                  <wp:posOffset>1391285</wp:posOffset>
                </wp:positionV>
                <wp:extent cx="5821680" cy="5837555"/>
                <wp:effectExtent l="0" t="0" r="0" b="0"/>
                <wp:wrapNone/>
                <wp:docPr id="17" name="Group 17"/>
                <wp:cNvGraphicFramePr/>
                <a:graphic xmlns:a="http://schemas.openxmlformats.org/drawingml/2006/main">
                  <a:graphicData uri="http://schemas.microsoft.com/office/word/2010/wordprocessingGroup">
                    <wpg:wgp>
                      <wpg:cNvGrpSpPr/>
                      <wpg:grpSpPr>
                        <a:xfrm>
                          <a:off x="0" y="0"/>
                          <a:ext cx="5821680" cy="5837555"/>
                          <a:chOff x="0" y="0"/>
                          <a:chExt cx="5821680" cy="5837555"/>
                        </a:xfrm>
                      </wpg:grpSpPr>
                      <pic:pic xmlns:pic="http://schemas.openxmlformats.org/drawingml/2006/picture">
                        <pic:nvPicPr>
                          <pic:cNvPr id="18" name="Image 18"/>
                          <pic:cNvPicPr/>
                        </pic:nvPicPr>
                        <pic:blipFill>
                          <a:blip r:embed="rId11" cstate="print"/>
                          <a:stretch>
                            <a:fillRect/>
                          </a:stretch>
                        </pic:blipFill>
                        <pic:spPr>
                          <a:xfrm>
                            <a:off x="0" y="0"/>
                            <a:ext cx="5821679" cy="5836999"/>
                          </a:xfrm>
                          <a:prstGeom prst="rect">
                            <a:avLst/>
                          </a:prstGeom>
                        </pic:spPr>
                      </pic:pic>
                      <wps:wsp>
                        <wps:cNvPr id="19" name="Textbox 19"/>
                        <wps:cNvSpPr txBox="1"/>
                        <wps:spPr>
                          <a:xfrm>
                            <a:off x="2019293" y="596596"/>
                            <a:ext cx="1645285" cy="224790"/>
                          </a:xfrm>
                          <a:prstGeom prst="rect">
                            <a:avLst/>
                          </a:prstGeom>
                        </wps:spPr>
                        <wps:txbx>
                          <w:txbxContent>
                            <w:p w14:paraId="1DB7F177" w14:textId="77777777" w:rsidR="00CF0B14" w:rsidRDefault="008839DA">
                              <w:pPr>
                                <w:spacing w:line="353" w:lineRule="exact"/>
                                <w:rPr>
                                  <w:b/>
                                  <w:sz w:val="32"/>
                                </w:rPr>
                              </w:pPr>
                              <w:r>
                                <w:rPr>
                                  <w:b/>
                                  <w:sz w:val="32"/>
                                </w:rPr>
                                <w:t>LIST</w:t>
                              </w:r>
                              <w:r>
                                <w:rPr>
                                  <w:b/>
                                  <w:spacing w:val="-16"/>
                                  <w:sz w:val="32"/>
                                </w:rPr>
                                <w:t xml:space="preserve"> </w:t>
                              </w:r>
                              <w:r>
                                <w:rPr>
                                  <w:b/>
                                  <w:sz w:val="32"/>
                                </w:rPr>
                                <w:t>OF</w:t>
                              </w:r>
                              <w:r>
                                <w:rPr>
                                  <w:b/>
                                  <w:spacing w:val="-12"/>
                                  <w:sz w:val="32"/>
                                </w:rPr>
                                <w:t xml:space="preserve"> </w:t>
                              </w:r>
                              <w:r>
                                <w:rPr>
                                  <w:b/>
                                  <w:spacing w:val="-2"/>
                                  <w:sz w:val="32"/>
                                </w:rPr>
                                <w:t>TABLES</w:t>
                              </w:r>
                            </w:p>
                          </w:txbxContent>
                        </wps:txbx>
                        <wps:bodyPr wrap="square" lIns="0" tIns="0" rIns="0" bIns="0" rtlCol="0">
                          <a:noAutofit/>
                        </wps:bodyPr>
                      </wps:wsp>
                    </wpg:wgp>
                  </a:graphicData>
                </a:graphic>
              </wp:anchor>
            </w:drawing>
          </mc:Choice>
          <mc:Fallback>
            <w:pict>
              <v:group w14:anchorId="1DB7F153" id="Group 17" o:spid="_x0000_s1038" style="position:absolute;left:0;text-align:left;margin-left:91.15pt;margin-top:109.55pt;width:458.4pt;height:459.65pt;z-index:-251662336;mso-wrap-distance-left:0;mso-wrap-distance-right:0;mso-position-horizontal-relative:page;mso-position-vertical-relative:text" coordsize="58216,58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">
                <v:shape id="Image 18" o:spid="_x0000_s1039" type="#_x0000_t75" style="position:absolute;width:58216;height: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">
                  <v:imagedata r:id="rId13" o:title=""/>
                </v:shape>
                <v:shape id="Textbox 19" o:spid="_x0000_s1040" type="#_x0000_t202" style="position:absolute;left:20192;top:5965;width:16453;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DB7F177" w14:textId="77777777" w:rsidR="00CF0B14" w:rsidRDefault="008839DA">
                        <w:pPr>
                          <w:spacing w:line="353" w:lineRule="exact"/>
                          <w:rPr>
                            <w:b/>
                            <w:sz w:val="32"/>
                          </w:rPr>
                        </w:pPr>
                        <w:r>
                          <w:rPr>
                            <w:b/>
                            <w:sz w:val="32"/>
                          </w:rPr>
                          <w:t>LIST</w:t>
                        </w:r>
                        <w:r>
                          <w:rPr>
                            <w:b/>
                            <w:spacing w:val="-16"/>
                            <w:sz w:val="32"/>
                          </w:rPr>
                          <w:t xml:space="preserve"> </w:t>
                        </w:r>
                        <w:r>
                          <w:rPr>
                            <w:b/>
                            <w:sz w:val="32"/>
                          </w:rPr>
                          <w:t>OF</w:t>
                        </w:r>
                        <w:r>
                          <w:rPr>
                            <w:b/>
                            <w:spacing w:val="-12"/>
                            <w:sz w:val="32"/>
                          </w:rPr>
                          <w:t xml:space="preserve"> </w:t>
                        </w:r>
                        <w:r>
                          <w:rPr>
                            <w:b/>
                            <w:spacing w:val="-2"/>
                            <w:sz w:val="32"/>
                          </w:rPr>
                          <w:t>TABLES</w:t>
                        </w:r>
                      </w:p>
                    </w:txbxContent>
                  </v:textbox>
                </v:shape>
                <w10:wrap anchorx="page"/>
              </v:group>
            </w:pict>
          </mc:Fallback>
        </mc:AlternateContent>
      </w:r>
      <w:r>
        <w:t>LIST</w:t>
      </w:r>
      <w:r>
        <w:rPr>
          <w:spacing w:val="-13"/>
        </w:rPr>
        <w:t xml:space="preserve"> </w:t>
      </w:r>
      <w:r>
        <w:t>OF</w:t>
      </w:r>
      <w:r>
        <w:rPr>
          <w:spacing w:val="-13"/>
        </w:rPr>
        <w:t xml:space="preserve"> </w:t>
      </w:r>
      <w:r>
        <w:rPr>
          <w:spacing w:val="-2"/>
        </w:rPr>
        <w:t>FIGURES</w:t>
      </w:r>
    </w:p>
    <w:p w14:paraId="1DB7EC4F" w14:textId="77777777" w:rsidR="00CF0B14" w:rsidRDefault="00CF0B14">
      <w:pPr>
        <w:pStyle w:val="BodyText"/>
        <w:spacing w:before="65"/>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84"/>
        <w:gridCol w:w="6626"/>
        <w:gridCol w:w="1440"/>
      </w:tblGrid>
      <w:tr w:rsidR="00CF0B14" w14:paraId="1DB7EC53" w14:textId="77777777">
        <w:trPr>
          <w:trHeight w:val="294"/>
        </w:trPr>
        <w:tc>
          <w:tcPr>
            <w:tcW w:w="1584" w:type="dxa"/>
            <w:shd w:val="clear" w:color="auto" w:fill="D8E1F2"/>
          </w:tcPr>
          <w:p w14:paraId="1DB7EC50" w14:textId="77777777" w:rsidR="00CF0B14" w:rsidRDefault="008839DA">
            <w:pPr>
              <w:pStyle w:val="TableParagraph"/>
              <w:spacing w:before="1"/>
              <w:ind w:left="30" w:right="4"/>
              <w:jc w:val="center"/>
              <w:rPr>
                <w:b/>
              </w:rPr>
            </w:pPr>
            <w:r>
              <w:rPr>
                <w:b/>
              </w:rPr>
              <w:t>Figure</w:t>
            </w:r>
            <w:r>
              <w:rPr>
                <w:b/>
                <w:spacing w:val="1"/>
              </w:rPr>
              <w:t xml:space="preserve"> </w:t>
            </w:r>
            <w:r>
              <w:rPr>
                <w:b/>
                <w:spacing w:val="-5"/>
              </w:rPr>
              <w:t>No.</w:t>
            </w:r>
          </w:p>
        </w:tc>
        <w:tc>
          <w:tcPr>
            <w:tcW w:w="6626" w:type="dxa"/>
            <w:shd w:val="clear" w:color="auto" w:fill="D8E1F2"/>
          </w:tcPr>
          <w:p w14:paraId="1DB7EC51" w14:textId="77777777" w:rsidR="00CF0B14" w:rsidRDefault="008839DA">
            <w:pPr>
              <w:pStyle w:val="TableParagraph"/>
              <w:spacing w:before="1"/>
              <w:ind w:left="24"/>
              <w:jc w:val="center"/>
              <w:rPr>
                <w:b/>
              </w:rPr>
            </w:pPr>
            <w:r>
              <w:rPr>
                <w:b/>
              </w:rPr>
              <w:t>Title</w:t>
            </w:r>
            <w:r>
              <w:rPr>
                <w:b/>
                <w:spacing w:val="-3"/>
              </w:rPr>
              <w:t xml:space="preserve"> </w:t>
            </w:r>
            <w:r>
              <w:rPr>
                <w:b/>
              </w:rPr>
              <w:t>of</w:t>
            </w:r>
            <w:r>
              <w:rPr>
                <w:b/>
                <w:spacing w:val="-5"/>
              </w:rPr>
              <w:t xml:space="preserve"> </w:t>
            </w:r>
            <w:r>
              <w:rPr>
                <w:b/>
              </w:rPr>
              <w:t>the</w:t>
            </w:r>
            <w:r>
              <w:rPr>
                <w:b/>
                <w:spacing w:val="1"/>
              </w:rPr>
              <w:t xml:space="preserve"> </w:t>
            </w:r>
            <w:r>
              <w:rPr>
                <w:b/>
                <w:spacing w:val="-2"/>
              </w:rPr>
              <w:t>Figure</w:t>
            </w:r>
          </w:p>
        </w:tc>
        <w:tc>
          <w:tcPr>
            <w:tcW w:w="1440" w:type="dxa"/>
            <w:shd w:val="clear" w:color="auto" w:fill="D8E1F2"/>
          </w:tcPr>
          <w:p w14:paraId="1DB7EC52" w14:textId="77777777" w:rsidR="00CF0B14" w:rsidRDefault="008839DA">
            <w:pPr>
              <w:pStyle w:val="TableParagraph"/>
              <w:spacing w:before="1"/>
              <w:ind w:left="29" w:right="2"/>
              <w:jc w:val="center"/>
              <w:rPr>
                <w:b/>
              </w:rPr>
            </w:pPr>
            <w:r>
              <w:rPr>
                <w:b/>
              </w:rPr>
              <w:t xml:space="preserve">Page </w:t>
            </w:r>
            <w:r>
              <w:rPr>
                <w:b/>
                <w:spacing w:val="-5"/>
              </w:rPr>
              <w:t>No.</w:t>
            </w:r>
          </w:p>
        </w:tc>
      </w:tr>
      <w:tr w:rsidR="00CF0B14" w14:paraId="1DB7EC57" w14:textId="77777777">
        <w:trPr>
          <w:trHeight w:val="292"/>
        </w:trPr>
        <w:tc>
          <w:tcPr>
            <w:tcW w:w="1584" w:type="dxa"/>
          </w:tcPr>
          <w:p w14:paraId="1DB7EC54" w14:textId="77777777" w:rsidR="00CF0B14" w:rsidRDefault="008839DA">
            <w:pPr>
              <w:pStyle w:val="TableParagraph"/>
              <w:spacing w:before="1"/>
              <w:ind w:left="30" w:right="9"/>
              <w:jc w:val="center"/>
            </w:pPr>
            <w:r>
              <w:rPr>
                <w:spacing w:val="-5"/>
              </w:rPr>
              <w:t>6.3</w:t>
            </w:r>
          </w:p>
        </w:tc>
        <w:tc>
          <w:tcPr>
            <w:tcW w:w="6626" w:type="dxa"/>
          </w:tcPr>
          <w:p w14:paraId="1DB7EC55" w14:textId="77777777" w:rsidR="00CF0B14" w:rsidRDefault="008839DA">
            <w:r>
              <w:t>ER Diagram</w:t>
            </w:r>
          </w:p>
        </w:tc>
        <w:tc>
          <w:tcPr>
            <w:tcW w:w="1440" w:type="dxa"/>
          </w:tcPr>
          <w:p w14:paraId="1DB7EC56" w14:textId="77777777" w:rsidR="00CF0B14" w:rsidRDefault="008839DA">
            <w:pPr>
              <w:pStyle w:val="TableParagraph"/>
              <w:spacing w:before="1"/>
              <w:ind w:left="29"/>
              <w:jc w:val="center"/>
            </w:pPr>
            <w:r>
              <w:rPr>
                <w:spacing w:val="-10"/>
              </w:rPr>
              <w:t>4</w:t>
            </w:r>
          </w:p>
        </w:tc>
      </w:tr>
      <w:tr w:rsidR="00CF0B14" w14:paraId="1DB7EC5B" w14:textId="77777777">
        <w:trPr>
          <w:trHeight w:val="292"/>
        </w:trPr>
        <w:tc>
          <w:tcPr>
            <w:tcW w:w="1584" w:type="dxa"/>
          </w:tcPr>
          <w:p w14:paraId="1DB7EC58" w14:textId="77777777" w:rsidR="00CF0B14" w:rsidRDefault="008839DA">
            <w:pPr>
              <w:pStyle w:val="TableParagraph"/>
              <w:spacing w:before="1"/>
              <w:ind w:left="30"/>
              <w:jc w:val="center"/>
            </w:pPr>
            <w:r>
              <w:t xml:space="preserve">Figure </w:t>
            </w:r>
            <w:r>
              <w:rPr>
                <w:spacing w:val="-10"/>
              </w:rPr>
              <w:t>1</w:t>
            </w:r>
          </w:p>
        </w:tc>
        <w:tc>
          <w:tcPr>
            <w:tcW w:w="6626" w:type="dxa"/>
          </w:tcPr>
          <w:p w14:paraId="1DB7EC59" w14:textId="77777777" w:rsidR="00CF0B14" w:rsidRDefault="008839DA">
            <w:r>
              <w:t>Product records / basic SELECT output</w:t>
            </w:r>
          </w:p>
        </w:tc>
        <w:tc>
          <w:tcPr>
            <w:tcW w:w="1440" w:type="dxa"/>
          </w:tcPr>
          <w:p w14:paraId="1DB7EC5A" w14:textId="77777777" w:rsidR="00CF0B14" w:rsidRDefault="008839DA">
            <w:pPr>
              <w:pStyle w:val="TableParagraph"/>
              <w:spacing w:before="1"/>
              <w:ind w:left="29" w:right="16"/>
              <w:jc w:val="center"/>
            </w:pPr>
            <w:r>
              <w:rPr>
                <w:spacing w:val="-5"/>
              </w:rPr>
              <w:t>12</w:t>
            </w:r>
          </w:p>
        </w:tc>
      </w:tr>
      <w:tr w:rsidR="00CF0B14" w14:paraId="1DB7EC5F" w14:textId="77777777">
        <w:trPr>
          <w:trHeight w:val="290"/>
        </w:trPr>
        <w:tc>
          <w:tcPr>
            <w:tcW w:w="1584" w:type="dxa"/>
          </w:tcPr>
          <w:p w14:paraId="1DB7EC5C" w14:textId="77777777" w:rsidR="00CF0B14" w:rsidRDefault="008839DA">
            <w:pPr>
              <w:pStyle w:val="TableParagraph"/>
              <w:spacing w:before="1"/>
              <w:ind w:left="30"/>
              <w:jc w:val="center"/>
            </w:pPr>
            <w:r>
              <w:t xml:space="preserve">Figure </w:t>
            </w:r>
            <w:r>
              <w:rPr>
                <w:spacing w:val="-10"/>
              </w:rPr>
              <w:t>2</w:t>
            </w:r>
          </w:p>
        </w:tc>
        <w:tc>
          <w:tcPr>
            <w:tcW w:w="6626" w:type="dxa"/>
          </w:tcPr>
          <w:p w14:paraId="1DB7EC5D" w14:textId="77777777" w:rsidR="00CF0B14" w:rsidRDefault="008839DA">
            <w:r>
              <w:t>Available products / filtering output</w:t>
            </w:r>
          </w:p>
        </w:tc>
        <w:tc>
          <w:tcPr>
            <w:tcW w:w="1440" w:type="dxa"/>
          </w:tcPr>
          <w:p w14:paraId="1DB7EC5E" w14:textId="77777777" w:rsidR="00CF0B14" w:rsidRDefault="008839DA">
            <w:pPr>
              <w:pStyle w:val="TableParagraph"/>
              <w:spacing w:before="1"/>
              <w:ind w:left="29" w:right="16"/>
              <w:jc w:val="center"/>
            </w:pPr>
            <w:r>
              <w:rPr>
                <w:spacing w:val="-5"/>
              </w:rPr>
              <w:t>12</w:t>
            </w:r>
          </w:p>
        </w:tc>
      </w:tr>
      <w:tr w:rsidR="00CF0B14" w14:paraId="1DB7EC63" w14:textId="77777777">
        <w:trPr>
          <w:trHeight w:val="294"/>
        </w:trPr>
        <w:tc>
          <w:tcPr>
            <w:tcW w:w="1584" w:type="dxa"/>
          </w:tcPr>
          <w:p w14:paraId="1DB7EC60" w14:textId="77777777" w:rsidR="00CF0B14" w:rsidRDefault="008839DA">
            <w:pPr>
              <w:pStyle w:val="TableParagraph"/>
              <w:spacing w:before="1"/>
              <w:ind w:left="30"/>
              <w:jc w:val="center"/>
            </w:pPr>
            <w:r>
              <w:t xml:space="preserve">Figure </w:t>
            </w:r>
            <w:r>
              <w:rPr>
                <w:spacing w:val="-10"/>
              </w:rPr>
              <w:t>3</w:t>
            </w:r>
          </w:p>
        </w:tc>
        <w:tc>
          <w:tcPr>
            <w:tcW w:w="6626" w:type="dxa"/>
          </w:tcPr>
          <w:p w14:paraId="1DB7EC61" w14:textId="77777777" w:rsidR="00CF0B14" w:rsidRDefault="008839DA">
            <w:r>
              <w:t>Category analysis / aggregate output</w:t>
            </w:r>
          </w:p>
        </w:tc>
        <w:tc>
          <w:tcPr>
            <w:tcW w:w="1440" w:type="dxa"/>
          </w:tcPr>
          <w:p w14:paraId="1DB7EC62" w14:textId="77777777" w:rsidR="00CF0B14" w:rsidRDefault="008839DA">
            <w:pPr>
              <w:pStyle w:val="TableParagraph"/>
              <w:spacing w:before="1"/>
              <w:ind w:left="29" w:right="13"/>
              <w:jc w:val="center"/>
            </w:pPr>
            <w:r>
              <w:rPr>
                <w:spacing w:val="-5"/>
              </w:rPr>
              <w:t>13</w:t>
            </w:r>
          </w:p>
        </w:tc>
      </w:tr>
      <w:tr w:rsidR="00CF0B14" w14:paraId="1DB7EC67" w14:textId="77777777">
        <w:trPr>
          <w:trHeight w:val="292"/>
        </w:trPr>
        <w:tc>
          <w:tcPr>
            <w:tcW w:w="1584" w:type="dxa"/>
          </w:tcPr>
          <w:p w14:paraId="1DB7EC64" w14:textId="77777777" w:rsidR="00CF0B14" w:rsidRDefault="008839DA">
            <w:pPr>
              <w:pStyle w:val="TableParagraph"/>
              <w:spacing w:before="1"/>
              <w:ind w:left="30"/>
              <w:jc w:val="center"/>
            </w:pPr>
            <w:r>
              <w:t xml:space="preserve">Figure </w:t>
            </w:r>
            <w:r>
              <w:rPr>
                <w:spacing w:val="-10"/>
              </w:rPr>
              <w:t>4</w:t>
            </w:r>
          </w:p>
        </w:tc>
        <w:tc>
          <w:tcPr>
            <w:tcW w:w="6626" w:type="dxa"/>
          </w:tcPr>
          <w:p w14:paraId="1DB7EC65" w14:textId="77777777" w:rsidR="00CF0B14" w:rsidRDefault="008839DA">
            <w:r>
              <w:t>Customer orders / JOIN output</w:t>
            </w:r>
          </w:p>
        </w:tc>
        <w:tc>
          <w:tcPr>
            <w:tcW w:w="1440" w:type="dxa"/>
          </w:tcPr>
          <w:p w14:paraId="1DB7EC66" w14:textId="77777777" w:rsidR="00CF0B14" w:rsidRDefault="008839DA">
            <w:pPr>
              <w:pStyle w:val="TableParagraph"/>
              <w:spacing w:before="1"/>
              <w:ind w:left="29" w:right="13"/>
              <w:jc w:val="center"/>
            </w:pPr>
            <w:r>
              <w:rPr>
                <w:spacing w:val="-5"/>
              </w:rPr>
              <w:t>13</w:t>
            </w:r>
          </w:p>
        </w:tc>
      </w:tr>
    </w:tbl>
    <w:p w14:paraId="1DB7EC68" w14:textId="77777777" w:rsidR="00CF0B14" w:rsidRDefault="00CF0B14">
      <w:pPr>
        <w:pStyle w:val="BodyText"/>
        <w:rPr>
          <w:b/>
          <w:sz w:val="20"/>
        </w:rPr>
      </w:pPr>
    </w:p>
    <w:p w14:paraId="1DB7EC69" w14:textId="77777777" w:rsidR="00CF0B14" w:rsidRDefault="00CF0B14">
      <w:pPr>
        <w:pStyle w:val="BodyText"/>
        <w:rPr>
          <w:b/>
          <w:sz w:val="20"/>
        </w:rPr>
      </w:pPr>
    </w:p>
    <w:p w14:paraId="1DB7EC6A" w14:textId="77777777" w:rsidR="00CF0B14" w:rsidRDefault="00CF0B14">
      <w:pPr>
        <w:pStyle w:val="BodyText"/>
        <w:rPr>
          <w:b/>
          <w:sz w:val="20"/>
        </w:rPr>
      </w:pPr>
    </w:p>
    <w:p w14:paraId="1DB7EC6B" w14:textId="77777777" w:rsidR="00CF0B14" w:rsidRDefault="00CF0B14">
      <w:pPr>
        <w:pStyle w:val="BodyText"/>
        <w:rPr>
          <w:b/>
          <w:sz w:val="20"/>
        </w:rPr>
      </w:pPr>
    </w:p>
    <w:p w14:paraId="1DB7EC6C" w14:textId="77777777" w:rsidR="00CF0B14" w:rsidRDefault="00CF0B14">
      <w:pPr>
        <w:pStyle w:val="BodyText"/>
        <w:spacing w:before="74"/>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84"/>
        <w:gridCol w:w="6626"/>
        <w:gridCol w:w="1440"/>
      </w:tblGrid>
      <w:tr w:rsidR="00CF0B14" w14:paraId="1DB7EC70" w14:textId="77777777">
        <w:trPr>
          <w:trHeight w:val="294"/>
        </w:trPr>
        <w:tc>
          <w:tcPr>
            <w:tcW w:w="1584" w:type="dxa"/>
            <w:shd w:val="clear" w:color="auto" w:fill="D8E1F2"/>
          </w:tcPr>
          <w:p w14:paraId="1DB7EC6D" w14:textId="77777777" w:rsidR="00CF0B14" w:rsidRDefault="008839DA">
            <w:pPr>
              <w:pStyle w:val="TableParagraph"/>
              <w:spacing w:before="3"/>
              <w:ind w:left="30" w:right="4"/>
              <w:jc w:val="center"/>
              <w:rPr>
                <w:b/>
              </w:rPr>
            </w:pPr>
            <w:r>
              <w:rPr>
                <w:b/>
              </w:rPr>
              <w:t>Table</w:t>
            </w:r>
            <w:r>
              <w:rPr>
                <w:b/>
                <w:spacing w:val="-1"/>
              </w:rPr>
              <w:t xml:space="preserve"> </w:t>
            </w:r>
            <w:r>
              <w:rPr>
                <w:b/>
                <w:spacing w:val="-5"/>
              </w:rPr>
              <w:t>No.</w:t>
            </w:r>
          </w:p>
        </w:tc>
        <w:tc>
          <w:tcPr>
            <w:tcW w:w="6626" w:type="dxa"/>
            <w:shd w:val="clear" w:color="auto" w:fill="D8E1F2"/>
          </w:tcPr>
          <w:p w14:paraId="1DB7EC6E" w14:textId="77777777" w:rsidR="00CF0B14" w:rsidRDefault="008839DA">
            <w:pPr>
              <w:pStyle w:val="TableParagraph"/>
              <w:spacing w:before="3"/>
              <w:ind w:left="24" w:right="8"/>
              <w:jc w:val="center"/>
              <w:rPr>
                <w:b/>
              </w:rPr>
            </w:pPr>
            <w:r>
              <w:rPr>
                <w:b/>
              </w:rPr>
              <w:t>Title</w:t>
            </w:r>
            <w:r>
              <w:rPr>
                <w:b/>
                <w:spacing w:val="-3"/>
              </w:rPr>
              <w:t xml:space="preserve"> </w:t>
            </w:r>
            <w:r>
              <w:rPr>
                <w:b/>
              </w:rPr>
              <w:t>of</w:t>
            </w:r>
            <w:r>
              <w:rPr>
                <w:b/>
                <w:spacing w:val="-5"/>
              </w:rPr>
              <w:t xml:space="preserve"> </w:t>
            </w:r>
            <w:r>
              <w:rPr>
                <w:b/>
              </w:rPr>
              <w:t>the</w:t>
            </w:r>
            <w:r>
              <w:rPr>
                <w:b/>
                <w:spacing w:val="1"/>
              </w:rPr>
              <w:t xml:space="preserve"> </w:t>
            </w:r>
            <w:r>
              <w:rPr>
                <w:b/>
                <w:spacing w:val="-2"/>
              </w:rPr>
              <w:t>Table</w:t>
            </w:r>
          </w:p>
        </w:tc>
        <w:tc>
          <w:tcPr>
            <w:tcW w:w="1440" w:type="dxa"/>
            <w:shd w:val="clear" w:color="auto" w:fill="D8E1F2"/>
          </w:tcPr>
          <w:p w14:paraId="1DB7EC6F" w14:textId="77777777" w:rsidR="00CF0B14" w:rsidRDefault="008839DA">
            <w:pPr>
              <w:pStyle w:val="TableParagraph"/>
              <w:spacing w:before="3"/>
              <w:ind w:left="29" w:right="2"/>
              <w:jc w:val="center"/>
              <w:rPr>
                <w:b/>
              </w:rPr>
            </w:pPr>
            <w:r>
              <w:rPr>
                <w:b/>
              </w:rPr>
              <w:t xml:space="preserve">Page </w:t>
            </w:r>
            <w:r>
              <w:rPr>
                <w:b/>
                <w:spacing w:val="-5"/>
              </w:rPr>
              <w:t>No.</w:t>
            </w:r>
          </w:p>
        </w:tc>
      </w:tr>
      <w:tr w:rsidR="00CF0B14" w14:paraId="1DB7EC74" w14:textId="77777777">
        <w:trPr>
          <w:trHeight w:val="292"/>
        </w:trPr>
        <w:tc>
          <w:tcPr>
            <w:tcW w:w="1584" w:type="dxa"/>
          </w:tcPr>
          <w:p w14:paraId="1DB7EC71" w14:textId="77777777" w:rsidR="00CF0B14" w:rsidRDefault="008839DA">
            <w:pPr>
              <w:pStyle w:val="TableParagraph"/>
              <w:spacing w:before="1"/>
              <w:ind w:left="30" w:right="2"/>
              <w:jc w:val="center"/>
            </w:pPr>
            <w:r>
              <w:rPr>
                <w:spacing w:val="-10"/>
              </w:rPr>
              <w:t>5</w:t>
            </w:r>
          </w:p>
        </w:tc>
        <w:tc>
          <w:tcPr>
            <w:tcW w:w="6626" w:type="dxa"/>
          </w:tcPr>
          <w:p w14:paraId="1DB7EC72" w14:textId="77777777" w:rsidR="00CF0B14" w:rsidRDefault="008839DA">
            <w:pPr>
              <w:pStyle w:val="TableParagraph"/>
              <w:spacing w:before="1"/>
            </w:pPr>
            <w:r>
              <w:t>TOOLS</w:t>
            </w:r>
            <w:r>
              <w:rPr>
                <w:spacing w:val="-11"/>
              </w:rPr>
              <w:t xml:space="preserve"> </w:t>
            </w:r>
            <w:r>
              <w:t>&amp;</w:t>
            </w:r>
            <w:r>
              <w:rPr>
                <w:spacing w:val="-10"/>
              </w:rPr>
              <w:t xml:space="preserve"> </w:t>
            </w:r>
            <w:r>
              <w:t>TECHNOLOGIES</w:t>
            </w:r>
            <w:r>
              <w:rPr>
                <w:spacing w:val="-11"/>
              </w:rPr>
              <w:t xml:space="preserve"> </w:t>
            </w:r>
            <w:r>
              <w:rPr>
                <w:spacing w:val="-4"/>
              </w:rPr>
              <w:t>USED</w:t>
            </w:r>
          </w:p>
        </w:tc>
        <w:tc>
          <w:tcPr>
            <w:tcW w:w="1440" w:type="dxa"/>
          </w:tcPr>
          <w:p w14:paraId="1DB7EC73" w14:textId="77777777" w:rsidR="00CF0B14" w:rsidRDefault="008839DA">
            <w:pPr>
              <w:pStyle w:val="TableParagraph"/>
              <w:spacing w:before="1"/>
              <w:ind w:left="29" w:right="5"/>
              <w:jc w:val="center"/>
            </w:pPr>
            <w:r>
              <w:rPr>
                <w:spacing w:val="-10"/>
              </w:rPr>
              <w:t>2</w:t>
            </w:r>
          </w:p>
        </w:tc>
      </w:tr>
      <w:tr w:rsidR="00CF0B14" w14:paraId="1DB7EC78" w14:textId="77777777">
        <w:trPr>
          <w:trHeight w:val="292"/>
        </w:trPr>
        <w:tc>
          <w:tcPr>
            <w:tcW w:w="1584" w:type="dxa"/>
          </w:tcPr>
          <w:p w14:paraId="1DB7EC75" w14:textId="77777777" w:rsidR="00CF0B14" w:rsidRDefault="008839DA">
            <w:pPr>
              <w:pStyle w:val="TableParagraph"/>
              <w:spacing w:before="1"/>
              <w:ind w:left="30" w:right="9"/>
              <w:jc w:val="center"/>
            </w:pPr>
            <w:r>
              <w:rPr>
                <w:spacing w:val="-5"/>
              </w:rPr>
              <w:t>6.1</w:t>
            </w:r>
          </w:p>
        </w:tc>
        <w:tc>
          <w:tcPr>
            <w:tcW w:w="6626" w:type="dxa"/>
          </w:tcPr>
          <w:p w14:paraId="1DB7EC76" w14:textId="77777777" w:rsidR="00CF0B14" w:rsidRDefault="008839DA">
            <w:pPr>
              <w:pStyle w:val="TableParagraph"/>
              <w:spacing w:before="1"/>
              <w:ind w:left="111"/>
            </w:pPr>
            <w:r>
              <w:t>Identified</w:t>
            </w:r>
            <w:r>
              <w:rPr>
                <w:spacing w:val="-8"/>
              </w:rPr>
              <w:t xml:space="preserve"> </w:t>
            </w:r>
            <w:r>
              <w:rPr>
                <w:spacing w:val="-2"/>
              </w:rPr>
              <w:t>Entities</w:t>
            </w:r>
          </w:p>
        </w:tc>
        <w:tc>
          <w:tcPr>
            <w:tcW w:w="1440" w:type="dxa"/>
          </w:tcPr>
          <w:p w14:paraId="1DB7EC77" w14:textId="77777777" w:rsidR="00CF0B14" w:rsidRDefault="008839DA">
            <w:pPr>
              <w:pStyle w:val="TableParagraph"/>
              <w:spacing w:before="1"/>
              <w:ind w:left="29" w:right="3"/>
              <w:jc w:val="center"/>
            </w:pPr>
            <w:r>
              <w:rPr>
                <w:spacing w:val="-10"/>
              </w:rPr>
              <w:t>2</w:t>
            </w:r>
          </w:p>
        </w:tc>
      </w:tr>
      <w:tr w:rsidR="00CF0B14" w14:paraId="1DB7EC7C" w14:textId="77777777">
        <w:trPr>
          <w:trHeight w:val="290"/>
        </w:trPr>
        <w:tc>
          <w:tcPr>
            <w:tcW w:w="1584" w:type="dxa"/>
          </w:tcPr>
          <w:p w14:paraId="1DB7EC79" w14:textId="77777777" w:rsidR="00CF0B14" w:rsidRDefault="008839DA">
            <w:pPr>
              <w:pStyle w:val="TableParagraph"/>
              <w:spacing w:before="1"/>
              <w:ind w:left="30" w:right="9"/>
              <w:jc w:val="center"/>
            </w:pPr>
            <w:r>
              <w:rPr>
                <w:spacing w:val="-5"/>
              </w:rPr>
              <w:t>6.2</w:t>
            </w:r>
          </w:p>
        </w:tc>
        <w:tc>
          <w:tcPr>
            <w:tcW w:w="6626" w:type="dxa"/>
          </w:tcPr>
          <w:p w14:paraId="1DB7EC7A" w14:textId="77777777" w:rsidR="00CF0B14" w:rsidRDefault="008839DA">
            <w:pPr>
              <w:pStyle w:val="TableParagraph"/>
              <w:spacing w:before="1"/>
              <w:ind w:left="111"/>
            </w:pPr>
            <w:r>
              <w:t>Entity</w:t>
            </w:r>
            <w:r>
              <w:rPr>
                <w:spacing w:val="-3"/>
              </w:rPr>
              <w:t xml:space="preserve"> </w:t>
            </w:r>
            <w:r>
              <w:rPr>
                <w:spacing w:val="-2"/>
              </w:rPr>
              <w:t>Attributes</w:t>
            </w:r>
          </w:p>
        </w:tc>
        <w:tc>
          <w:tcPr>
            <w:tcW w:w="1440" w:type="dxa"/>
          </w:tcPr>
          <w:p w14:paraId="1DB7EC7B" w14:textId="77777777" w:rsidR="00CF0B14" w:rsidRDefault="008839DA">
            <w:pPr>
              <w:pStyle w:val="TableParagraph"/>
              <w:spacing w:before="1"/>
              <w:ind w:left="29" w:right="2"/>
              <w:jc w:val="center"/>
            </w:pPr>
            <w:r>
              <w:rPr>
                <w:spacing w:val="-10"/>
              </w:rPr>
              <w:t>2</w:t>
            </w:r>
          </w:p>
        </w:tc>
      </w:tr>
      <w:tr w:rsidR="00CF0B14" w14:paraId="1DB7EC80" w14:textId="77777777">
        <w:trPr>
          <w:trHeight w:val="294"/>
        </w:trPr>
        <w:tc>
          <w:tcPr>
            <w:tcW w:w="1584" w:type="dxa"/>
          </w:tcPr>
          <w:p w14:paraId="1DB7EC7D" w14:textId="77777777" w:rsidR="00CF0B14" w:rsidRDefault="008839DA">
            <w:pPr>
              <w:pStyle w:val="TableParagraph"/>
              <w:spacing w:before="3"/>
              <w:ind w:left="30" w:right="9"/>
              <w:jc w:val="center"/>
            </w:pPr>
            <w:r>
              <w:rPr>
                <w:spacing w:val="-5"/>
              </w:rPr>
              <w:t>6.4</w:t>
            </w:r>
          </w:p>
        </w:tc>
        <w:tc>
          <w:tcPr>
            <w:tcW w:w="6626" w:type="dxa"/>
          </w:tcPr>
          <w:p w14:paraId="1DB7EC7E" w14:textId="77777777" w:rsidR="00CF0B14" w:rsidRDefault="008839DA">
            <w:pPr>
              <w:pStyle w:val="TableParagraph"/>
              <w:spacing w:before="3"/>
              <w:ind w:left="111"/>
            </w:pPr>
            <w:r>
              <w:t>Relationships</w:t>
            </w:r>
            <w:r>
              <w:rPr>
                <w:spacing w:val="-9"/>
              </w:rPr>
              <w:t xml:space="preserve"> </w:t>
            </w:r>
            <w:r>
              <w:t>&amp;</w:t>
            </w:r>
            <w:r>
              <w:rPr>
                <w:spacing w:val="-2"/>
              </w:rPr>
              <w:t xml:space="preserve"> Cardinality</w:t>
            </w:r>
          </w:p>
        </w:tc>
        <w:tc>
          <w:tcPr>
            <w:tcW w:w="1440" w:type="dxa"/>
          </w:tcPr>
          <w:p w14:paraId="1DB7EC7F" w14:textId="77777777" w:rsidR="00CF0B14" w:rsidRDefault="008839DA">
            <w:pPr>
              <w:pStyle w:val="TableParagraph"/>
              <w:spacing w:before="3"/>
              <w:ind w:left="29" w:right="5"/>
              <w:jc w:val="center"/>
            </w:pPr>
            <w:r>
              <w:rPr>
                <w:spacing w:val="-10"/>
              </w:rPr>
              <w:t>4</w:t>
            </w:r>
          </w:p>
        </w:tc>
      </w:tr>
      <w:tr w:rsidR="00CF0B14" w14:paraId="1DB7EC84" w14:textId="77777777">
        <w:trPr>
          <w:trHeight w:val="292"/>
        </w:trPr>
        <w:tc>
          <w:tcPr>
            <w:tcW w:w="1584" w:type="dxa"/>
          </w:tcPr>
          <w:p w14:paraId="1DB7EC81" w14:textId="77777777" w:rsidR="00CF0B14" w:rsidRDefault="008839DA">
            <w:pPr>
              <w:pStyle w:val="TableParagraph"/>
              <w:spacing w:before="1"/>
              <w:ind w:left="30" w:right="9"/>
              <w:jc w:val="center"/>
            </w:pPr>
            <w:r>
              <w:rPr>
                <w:spacing w:val="-5"/>
              </w:rPr>
              <w:t>6.5</w:t>
            </w:r>
          </w:p>
        </w:tc>
        <w:tc>
          <w:tcPr>
            <w:tcW w:w="6626" w:type="dxa"/>
          </w:tcPr>
          <w:p w14:paraId="1DB7EC82" w14:textId="77777777" w:rsidR="00CF0B14" w:rsidRDefault="008839DA">
            <w:pPr>
              <w:pStyle w:val="TableParagraph"/>
              <w:spacing w:before="1"/>
              <w:ind w:left="111"/>
            </w:pPr>
            <w:r>
              <w:t>Relational</w:t>
            </w:r>
            <w:r>
              <w:rPr>
                <w:spacing w:val="-10"/>
              </w:rPr>
              <w:t xml:space="preserve"> </w:t>
            </w:r>
            <w:r>
              <w:t>Database</w:t>
            </w:r>
            <w:r>
              <w:rPr>
                <w:spacing w:val="-7"/>
              </w:rPr>
              <w:t xml:space="preserve"> </w:t>
            </w:r>
            <w:r>
              <w:rPr>
                <w:spacing w:val="-2"/>
              </w:rPr>
              <w:t>Schema</w:t>
            </w:r>
          </w:p>
        </w:tc>
        <w:tc>
          <w:tcPr>
            <w:tcW w:w="1440" w:type="dxa"/>
          </w:tcPr>
          <w:p w14:paraId="1DB7EC83" w14:textId="77777777" w:rsidR="00CF0B14" w:rsidRDefault="008839DA">
            <w:pPr>
              <w:pStyle w:val="TableParagraph"/>
              <w:spacing w:before="1"/>
              <w:ind w:left="29" w:right="2"/>
              <w:jc w:val="center"/>
            </w:pPr>
            <w:r>
              <w:rPr>
                <w:spacing w:val="-10"/>
              </w:rPr>
              <w:t>4</w:t>
            </w:r>
          </w:p>
        </w:tc>
      </w:tr>
      <w:tr w:rsidR="00CF0B14" w14:paraId="1DB7EC88" w14:textId="77777777">
        <w:trPr>
          <w:trHeight w:val="292"/>
        </w:trPr>
        <w:tc>
          <w:tcPr>
            <w:tcW w:w="1584" w:type="dxa"/>
          </w:tcPr>
          <w:p w14:paraId="1DB7EC85" w14:textId="77777777" w:rsidR="00CF0B14" w:rsidRDefault="008839DA">
            <w:pPr>
              <w:pStyle w:val="TableParagraph"/>
              <w:spacing w:before="1"/>
              <w:ind w:left="30" w:right="9"/>
              <w:jc w:val="center"/>
            </w:pPr>
            <w:r>
              <w:rPr>
                <w:spacing w:val="-5"/>
              </w:rPr>
              <w:t>7.2</w:t>
            </w:r>
          </w:p>
        </w:tc>
        <w:tc>
          <w:tcPr>
            <w:tcW w:w="6626" w:type="dxa"/>
          </w:tcPr>
          <w:p w14:paraId="1DB7EC86" w14:textId="77777777" w:rsidR="00CF0B14" w:rsidRDefault="008839DA">
            <w:pPr>
              <w:pStyle w:val="TableParagraph"/>
              <w:spacing w:before="1"/>
              <w:ind w:left="111"/>
            </w:pPr>
            <w:r>
              <w:t>Sample</w:t>
            </w:r>
            <w:r>
              <w:rPr>
                <w:spacing w:val="-6"/>
              </w:rPr>
              <w:t xml:space="preserve"> </w:t>
            </w:r>
            <w:r>
              <w:t>Data</w:t>
            </w:r>
            <w:r>
              <w:rPr>
                <w:spacing w:val="-5"/>
              </w:rPr>
              <w:t xml:space="preserve"> </w:t>
            </w:r>
            <w:r>
              <w:t>—</w:t>
            </w:r>
            <w:r>
              <w:rPr>
                <w:spacing w:val="-5"/>
              </w:rPr>
              <w:t xml:space="preserve"> </w:t>
            </w:r>
            <w:r>
              <w:rPr>
                <w:spacing w:val="-4"/>
              </w:rPr>
              <w:t>DML.</w:t>
            </w:r>
          </w:p>
        </w:tc>
        <w:tc>
          <w:tcPr>
            <w:tcW w:w="1440" w:type="dxa"/>
          </w:tcPr>
          <w:p w14:paraId="1DB7EC87" w14:textId="77777777" w:rsidR="00CF0B14" w:rsidRDefault="008839DA">
            <w:pPr>
              <w:pStyle w:val="TableParagraph"/>
              <w:spacing w:before="1"/>
              <w:ind w:left="29" w:right="7"/>
              <w:jc w:val="center"/>
            </w:pPr>
            <w:r>
              <w:rPr>
                <w:spacing w:val="-5"/>
              </w:rPr>
              <w:t>10</w:t>
            </w:r>
          </w:p>
        </w:tc>
      </w:tr>
      <w:tr w:rsidR="00CF0B14" w14:paraId="1DB7EC8C" w14:textId="77777777">
        <w:trPr>
          <w:trHeight w:val="292"/>
        </w:trPr>
        <w:tc>
          <w:tcPr>
            <w:tcW w:w="1584" w:type="dxa"/>
          </w:tcPr>
          <w:p w14:paraId="1DB7EC89" w14:textId="77777777" w:rsidR="00CF0B14" w:rsidRDefault="008839DA">
            <w:pPr>
              <w:pStyle w:val="TableParagraph"/>
              <w:spacing w:before="1"/>
              <w:ind w:left="30" w:right="9"/>
              <w:jc w:val="center"/>
            </w:pPr>
            <w:r>
              <w:rPr>
                <w:spacing w:val="-5"/>
              </w:rPr>
              <w:t>7.3</w:t>
            </w:r>
          </w:p>
        </w:tc>
        <w:tc>
          <w:tcPr>
            <w:tcW w:w="6626" w:type="dxa"/>
          </w:tcPr>
          <w:p w14:paraId="1DB7EC8A" w14:textId="77777777" w:rsidR="00CF0B14" w:rsidRDefault="008839DA">
            <w:pPr>
              <w:pStyle w:val="TableParagraph"/>
              <w:spacing w:before="1"/>
              <w:ind w:left="111"/>
            </w:pPr>
            <w:r>
              <w:t>Constraints</w:t>
            </w:r>
            <w:r>
              <w:rPr>
                <w:spacing w:val="-9"/>
              </w:rPr>
              <w:t xml:space="preserve"> </w:t>
            </w:r>
            <w:r>
              <w:t>&amp;</w:t>
            </w:r>
            <w:r>
              <w:rPr>
                <w:spacing w:val="-2"/>
              </w:rPr>
              <w:t xml:space="preserve"> </w:t>
            </w:r>
            <w:r>
              <w:t>Data</w:t>
            </w:r>
            <w:r>
              <w:rPr>
                <w:spacing w:val="-3"/>
              </w:rPr>
              <w:t xml:space="preserve"> </w:t>
            </w:r>
            <w:r>
              <w:rPr>
                <w:spacing w:val="-2"/>
              </w:rPr>
              <w:t>Integrity</w:t>
            </w:r>
          </w:p>
        </w:tc>
        <w:tc>
          <w:tcPr>
            <w:tcW w:w="1440" w:type="dxa"/>
          </w:tcPr>
          <w:p w14:paraId="1DB7EC8B" w14:textId="77777777" w:rsidR="00CF0B14" w:rsidRDefault="008839DA">
            <w:pPr>
              <w:pStyle w:val="TableParagraph"/>
              <w:spacing w:before="1"/>
              <w:ind w:left="29" w:right="10"/>
              <w:jc w:val="center"/>
            </w:pPr>
            <w:r>
              <w:rPr>
                <w:spacing w:val="-5"/>
              </w:rPr>
              <w:t>10</w:t>
            </w:r>
          </w:p>
        </w:tc>
      </w:tr>
      <w:tr w:rsidR="00CF0B14" w14:paraId="1DB7EC90" w14:textId="77777777">
        <w:trPr>
          <w:trHeight w:val="292"/>
        </w:trPr>
        <w:tc>
          <w:tcPr>
            <w:tcW w:w="1584" w:type="dxa"/>
          </w:tcPr>
          <w:p w14:paraId="1DB7EC8D" w14:textId="77777777" w:rsidR="00CF0B14" w:rsidRDefault="008839DA">
            <w:pPr>
              <w:pStyle w:val="TableParagraph"/>
              <w:spacing w:before="1"/>
              <w:ind w:left="30" w:right="9"/>
              <w:jc w:val="center"/>
            </w:pPr>
            <w:r>
              <w:rPr>
                <w:spacing w:val="-5"/>
              </w:rPr>
              <w:t>7.4</w:t>
            </w:r>
          </w:p>
        </w:tc>
        <w:tc>
          <w:tcPr>
            <w:tcW w:w="6626" w:type="dxa"/>
          </w:tcPr>
          <w:p w14:paraId="1DB7EC8E" w14:textId="77777777" w:rsidR="00CF0B14" w:rsidRDefault="008839DA">
            <w:pPr>
              <w:pStyle w:val="TableParagraph"/>
              <w:spacing w:before="1"/>
              <w:ind w:left="111"/>
            </w:pPr>
            <w:r>
              <w:t>SQL</w:t>
            </w:r>
            <w:r>
              <w:rPr>
                <w:spacing w:val="-7"/>
              </w:rPr>
              <w:t xml:space="preserve"> </w:t>
            </w:r>
            <w:r>
              <w:t>Operations</w:t>
            </w:r>
            <w:r>
              <w:rPr>
                <w:spacing w:val="-5"/>
              </w:rPr>
              <w:t xml:space="preserve"> </w:t>
            </w:r>
            <w:r>
              <w:t>&amp;</w:t>
            </w:r>
            <w:r>
              <w:rPr>
                <w:spacing w:val="-3"/>
              </w:rPr>
              <w:t xml:space="preserve"> </w:t>
            </w:r>
            <w:r>
              <w:rPr>
                <w:spacing w:val="-2"/>
              </w:rPr>
              <w:t>Queries</w:t>
            </w:r>
          </w:p>
        </w:tc>
        <w:tc>
          <w:tcPr>
            <w:tcW w:w="1440" w:type="dxa"/>
          </w:tcPr>
          <w:p w14:paraId="1DB7EC8F" w14:textId="77777777" w:rsidR="00CF0B14" w:rsidRDefault="008839DA">
            <w:pPr>
              <w:pStyle w:val="TableParagraph"/>
              <w:spacing w:before="1"/>
              <w:ind w:left="29" w:right="11"/>
              <w:jc w:val="center"/>
            </w:pPr>
            <w:r>
              <w:rPr>
                <w:spacing w:val="-5"/>
              </w:rPr>
              <w:t>10</w:t>
            </w:r>
          </w:p>
        </w:tc>
      </w:tr>
      <w:tr w:rsidR="00CF0B14" w14:paraId="1DB7EC94" w14:textId="77777777">
        <w:trPr>
          <w:trHeight w:val="292"/>
        </w:trPr>
        <w:tc>
          <w:tcPr>
            <w:tcW w:w="1584" w:type="dxa"/>
          </w:tcPr>
          <w:p w14:paraId="1DB7EC91" w14:textId="77777777" w:rsidR="00CF0B14" w:rsidRDefault="008839DA">
            <w:pPr>
              <w:pStyle w:val="TableParagraph"/>
              <w:spacing w:before="1"/>
              <w:ind w:left="30" w:right="2"/>
              <w:jc w:val="center"/>
            </w:pPr>
            <w:r>
              <w:rPr>
                <w:spacing w:val="-10"/>
              </w:rPr>
              <w:t>8</w:t>
            </w:r>
          </w:p>
        </w:tc>
        <w:tc>
          <w:tcPr>
            <w:tcW w:w="6626" w:type="dxa"/>
          </w:tcPr>
          <w:p w14:paraId="1DB7EC92" w14:textId="77777777" w:rsidR="00CF0B14" w:rsidRDefault="008839DA">
            <w:pPr>
              <w:pStyle w:val="TableParagraph"/>
              <w:spacing w:before="1"/>
            </w:pPr>
            <w:r>
              <w:t>MODULES</w:t>
            </w:r>
            <w:r>
              <w:rPr>
                <w:spacing w:val="-7"/>
              </w:rPr>
              <w:t xml:space="preserve"> </w:t>
            </w:r>
            <w:r>
              <w:t>&amp;</w:t>
            </w:r>
            <w:r>
              <w:rPr>
                <w:spacing w:val="-7"/>
              </w:rPr>
              <w:t xml:space="preserve"> </w:t>
            </w:r>
            <w:r>
              <w:rPr>
                <w:spacing w:val="-2"/>
              </w:rPr>
              <w:t>FUNCTIONALITIES</w:t>
            </w:r>
          </w:p>
        </w:tc>
        <w:tc>
          <w:tcPr>
            <w:tcW w:w="1440" w:type="dxa"/>
          </w:tcPr>
          <w:p w14:paraId="1DB7EC93" w14:textId="77777777" w:rsidR="00CF0B14" w:rsidRDefault="008839DA">
            <w:pPr>
              <w:pStyle w:val="TableParagraph"/>
              <w:spacing w:before="1"/>
              <w:ind w:left="29" w:right="9"/>
              <w:jc w:val="center"/>
            </w:pPr>
            <w:r>
              <w:rPr>
                <w:spacing w:val="-5"/>
              </w:rPr>
              <w:t>14</w:t>
            </w:r>
          </w:p>
        </w:tc>
      </w:tr>
      <w:tr w:rsidR="00CF0B14" w14:paraId="1DB7EC98" w14:textId="77777777">
        <w:trPr>
          <w:trHeight w:val="292"/>
        </w:trPr>
        <w:tc>
          <w:tcPr>
            <w:tcW w:w="1584" w:type="dxa"/>
          </w:tcPr>
          <w:p w14:paraId="1DB7EC95" w14:textId="77777777" w:rsidR="00CF0B14" w:rsidRDefault="008839DA">
            <w:pPr>
              <w:pStyle w:val="TableParagraph"/>
              <w:spacing w:before="1"/>
              <w:ind w:left="30" w:right="2"/>
              <w:jc w:val="center"/>
            </w:pPr>
            <w:r>
              <w:rPr>
                <w:spacing w:val="-10"/>
              </w:rPr>
              <w:t>9</w:t>
            </w:r>
          </w:p>
        </w:tc>
        <w:tc>
          <w:tcPr>
            <w:tcW w:w="6626" w:type="dxa"/>
          </w:tcPr>
          <w:p w14:paraId="1DB7EC96" w14:textId="77777777" w:rsidR="00CF0B14" w:rsidRDefault="008839DA">
            <w:pPr>
              <w:pStyle w:val="TableParagraph"/>
              <w:spacing w:before="1"/>
            </w:pPr>
            <w:r>
              <w:t>GITHUB</w:t>
            </w:r>
            <w:r>
              <w:rPr>
                <w:spacing w:val="-10"/>
              </w:rPr>
              <w:t xml:space="preserve"> </w:t>
            </w:r>
            <w:r>
              <w:t>REPOSITORY</w:t>
            </w:r>
            <w:r>
              <w:rPr>
                <w:spacing w:val="-8"/>
              </w:rPr>
              <w:t xml:space="preserve"> </w:t>
            </w:r>
            <w:r>
              <w:t>&amp;</w:t>
            </w:r>
            <w:r>
              <w:rPr>
                <w:spacing w:val="-5"/>
              </w:rPr>
              <w:t xml:space="preserve"> </w:t>
            </w:r>
            <w:r>
              <w:t>TEAM</w:t>
            </w:r>
            <w:r>
              <w:rPr>
                <w:spacing w:val="-7"/>
              </w:rPr>
              <w:t xml:space="preserve"> </w:t>
            </w:r>
            <w:r>
              <w:rPr>
                <w:spacing w:val="-2"/>
              </w:rPr>
              <w:t>RESPONSIBILITIES</w:t>
            </w:r>
          </w:p>
        </w:tc>
        <w:tc>
          <w:tcPr>
            <w:tcW w:w="1440" w:type="dxa"/>
          </w:tcPr>
          <w:p w14:paraId="1DB7EC97" w14:textId="77777777" w:rsidR="00CF0B14" w:rsidRDefault="008839DA">
            <w:pPr>
              <w:pStyle w:val="TableParagraph"/>
              <w:spacing w:before="1"/>
              <w:ind w:left="29" w:right="14"/>
              <w:jc w:val="center"/>
            </w:pPr>
            <w:r>
              <w:rPr>
                <w:spacing w:val="-5"/>
              </w:rPr>
              <w:t>14</w:t>
            </w:r>
          </w:p>
        </w:tc>
      </w:tr>
    </w:tbl>
    <w:p w14:paraId="1DB7EC99" w14:textId="77777777" w:rsidR="00CF0B14" w:rsidRDefault="00CF0B14">
      <w:pPr>
        <w:pStyle w:val="TableParagraph"/>
        <w:jc w:val="center"/>
        <w:sectPr w:rsidR="00CF0B14">
          <w:pgSz w:w="12240" w:h="15840"/>
          <w:pgMar w:top="1300" w:right="720" w:bottom="280" w:left="720" w:header="720" w:footer="720" w:gutter="0"/>
          <w:cols w:space="720"/>
        </w:sectPr>
      </w:pPr>
    </w:p>
    <w:p w14:paraId="1DB7EC9A" w14:textId="77777777" w:rsidR="00CF0B14" w:rsidRDefault="008839DA">
      <w:pPr>
        <w:pStyle w:val="Heading2"/>
        <w:numPr>
          <w:ilvl w:val="0"/>
          <w:numId w:val="2"/>
        </w:numPr>
        <w:tabs>
          <w:tab w:val="left" w:pos="4344"/>
        </w:tabs>
        <w:spacing w:before="76"/>
        <w:ind w:left="4344" w:hanging="296"/>
        <w:jc w:val="left"/>
      </w:pPr>
      <w:r>
        <w:rPr>
          <w:spacing w:val="-2"/>
        </w:rPr>
        <w:t>INTRODUCTION</w:t>
      </w:r>
    </w:p>
    <w:p w14:paraId="1DB7EC9B" w14:textId="77777777" w:rsidR="00CF0B14" w:rsidRDefault="008839DA">
      <w:pPr>
        <w:pStyle w:val="Heading4"/>
        <w:numPr>
          <w:ilvl w:val="1"/>
          <w:numId w:val="2"/>
        </w:numPr>
        <w:tabs>
          <w:tab w:val="left" w:pos="387"/>
        </w:tabs>
        <w:spacing w:before="292"/>
        <w:ind w:left="387" w:hanging="387"/>
      </w:pPr>
      <w:r>
        <w:rPr>
          <w:spacing w:val="-2"/>
        </w:rPr>
        <w:t>Background</w:t>
      </w:r>
    </w:p>
    <w:p w14:paraId="1DB7EC9C" w14:textId="77777777" w:rsidR="00CF0B14" w:rsidRDefault="008839DA">
      <w:pPr>
        <w:pStyle w:val="BodyText"/>
        <w:spacing w:before="164" w:line="276" w:lineRule="auto"/>
        <w:ind w:right="12"/>
        <w:jc w:val="both"/>
      </w:pPr>
      <w:r>
        <w:t>Online shopping systems handle large amounts of structured information related to customers, product categories, products, orders, order items, and payments. A relational database is required to store this information consistently and maintain relationships between different records. In this project, the shopping domain is represented using six related tables: Customer, Category, Product, Orders, OrderItem, and Payment. The schema separates data into appropriate entities and uses keys and constraints to reduce duplication and protect data integrity. SQL queries are then used to retrieve, update, aggregate, and analyse the stored information.</w:t>
      </w:r>
    </w:p>
    <w:p w14:paraId="1DB7EC9D" w14:textId="77777777" w:rsidR="00CF0B14" w:rsidRDefault="008839DA">
      <w:pPr>
        <w:pStyle w:val="Heading4"/>
        <w:numPr>
          <w:ilvl w:val="1"/>
          <w:numId w:val="2"/>
        </w:numPr>
        <w:tabs>
          <w:tab w:val="left" w:pos="387"/>
        </w:tabs>
        <w:spacing w:before="242"/>
        <w:ind w:left="387" w:hanging="387"/>
      </w:pPr>
      <w:r>
        <w:t>Purpose</w:t>
      </w:r>
      <w:r>
        <w:rPr>
          <w:spacing w:val="-12"/>
        </w:rPr>
        <w:t xml:space="preserve"> </w:t>
      </w:r>
      <w:r>
        <w:t>of</w:t>
      </w:r>
      <w:r>
        <w:rPr>
          <w:spacing w:val="-8"/>
        </w:rPr>
        <w:t xml:space="preserve"> </w:t>
      </w:r>
      <w:r>
        <w:t>the</w:t>
      </w:r>
      <w:r>
        <w:rPr>
          <w:spacing w:val="-9"/>
        </w:rPr>
        <w:t xml:space="preserve"> </w:t>
      </w:r>
      <w:r>
        <w:rPr>
          <w:spacing w:val="-2"/>
        </w:rPr>
        <w:t>Database</w:t>
      </w:r>
    </w:p>
    <w:p w14:paraId="1DB7EC9E" w14:textId="77777777" w:rsidR="00CF0B14" w:rsidRDefault="008839DA">
      <w:pPr>
        <w:pStyle w:val="BodyText"/>
        <w:spacing w:before="163" w:line="276" w:lineRule="auto"/>
        <w:ind w:right="8"/>
        <w:jc w:val="both"/>
      </w:pPr>
      <w:r>
        <w:t>The database provides a centralized structure for managing customer details, product categories, product prices and stock, customer orders, order items, and payment information. It supports administrators who need to retrieve product information, monitor stock, manage orders, track payments, and generate summary information. The relationships between tables allow related information to be accessed through SQL joins and subqueries instead of maintaining disconnected records.</w:t>
      </w:r>
    </w:p>
    <w:p w14:paraId="1DB7EC9F" w14:textId="77777777" w:rsidR="00CF0B14" w:rsidRDefault="00CF0B14">
      <w:pPr>
        <w:pStyle w:val="BodyText"/>
        <w:spacing w:before="85"/>
      </w:pPr>
    </w:p>
    <w:p w14:paraId="1DB7ECA0" w14:textId="77777777" w:rsidR="00CF0B14" w:rsidRDefault="008839DA">
      <w:pPr>
        <w:pStyle w:val="Heading2"/>
        <w:numPr>
          <w:ilvl w:val="0"/>
          <w:numId w:val="2"/>
        </w:numPr>
        <w:tabs>
          <w:tab w:val="left" w:pos="3809"/>
        </w:tabs>
        <w:ind w:left="3809" w:hanging="298"/>
        <w:jc w:val="left"/>
      </w:pPr>
      <w:r>
        <w:rPr>
          <w:spacing w:val="-2"/>
        </w:rPr>
        <w:t>PROBLEM</w:t>
      </w:r>
      <w:r>
        <w:rPr>
          <w:spacing w:val="-9"/>
        </w:rPr>
        <w:t xml:space="preserve"> </w:t>
      </w:r>
      <w:r>
        <w:rPr>
          <w:spacing w:val="-2"/>
        </w:rPr>
        <w:t>STATEMENT</w:t>
      </w:r>
    </w:p>
    <w:p w14:paraId="1DB7ECA1" w14:textId="77777777" w:rsidR="00CF0B14" w:rsidRDefault="008839DA">
      <w:pPr>
        <w:spacing w:before="289" w:line="278" w:lineRule="auto"/>
        <w:rPr>
          <w:sz w:val="24"/>
        </w:rPr>
      </w:pPr>
      <w:r>
        <w:rPr>
          <w:sz w:val="24"/>
        </w:rPr>
        <w:t>Traditional or poorly organized shopping records can lead to duplicate customer information, inconsistent product data, incorrect order details, and difficulty in tracking payments.</w:t>
      </w:r>
    </w:p>
    <w:p w14:paraId="1DB7ECA2" w14:textId="77777777" w:rsidR="00CF0B14" w:rsidRDefault="008839DA">
      <w:pPr>
        <w:pStyle w:val="BodyText"/>
        <w:spacing w:before="116" w:line="276" w:lineRule="auto"/>
      </w:pPr>
      <w:r>
        <w:t>The proposed system centralizes customer, category, product, order, order-item, and payment information into a single relational database.</w:t>
      </w:r>
    </w:p>
    <w:p w14:paraId="1DB7ECA3" w14:textId="77777777" w:rsidR="00CF0B14" w:rsidRDefault="008839DA">
      <w:pPr>
        <w:pStyle w:val="BodyText"/>
        <w:spacing w:before="119" w:line="278" w:lineRule="auto"/>
      </w:pPr>
      <w:r>
        <w:t>The system provides structured data management, referential integrity, validation, and SQL-based reporting for efficient online shopping operations.</w:t>
      </w:r>
    </w:p>
    <w:p w14:paraId="1DB7ECA4" w14:textId="77777777" w:rsidR="00CF0B14" w:rsidRDefault="00CF0B14">
      <w:pPr>
        <w:pStyle w:val="BodyText"/>
        <w:spacing w:before="81"/>
      </w:pPr>
    </w:p>
    <w:p w14:paraId="1DB7ECA5" w14:textId="77777777" w:rsidR="00CF0B14" w:rsidRDefault="008839DA">
      <w:pPr>
        <w:pStyle w:val="Heading2"/>
        <w:numPr>
          <w:ilvl w:val="0"/>
          <w:numId w:val="2"/>
        </w:numPr>
        <w:tabs>
          <w:tab w:val="left" w:pos="4594"/>
        </w:tabs>
        <w:ind w:left="4594" w:hanging="296"/>
        <w:jc w:val="left"/>
      </w:pPr>
      <w:r>
        <w:rPr>
          <w:spacing w:val="-2"/>
        </w:rPr>
        <w:t>OBJECTIVES</w:t>
      </w:r>
    </w:p>
    <w:p w14:paraId="1DB7ECA6" w14:textId="77777777" w:rsidR="00CF0B14" w:rsidRDefault="008839DA">
      <w:pPr>
        <w:pStyle w:val="ListParagraph"/>
        <w:numPr>
          <w:ilvl w:val="0"/>
          <w:numId w:val="3"/>
        </w:numPr>
        <w:tabs>
          <w:tab w:val="left" w:pos="791"/>
        </w:tabs>
        <w:spacing w:before="289"/>
        <w:ind w:left="791" w:hanging="359"/>
        <w:rPr>
          <w:sz w:val="24"/>
        </w:rPr>
      </w:pPr>
      <w:r>
        <w:rPr>
          <w:sz w:val="24"/>
        </w:rPr>
        <w:t>Objective 1: Design a relational schema containing six related online-shopping entities.</w:t>
      </w:r>
    </w:p>
    <w:p w14:paraId="1DB7ECA7" w14:textId="77777777" w:rsidR="00CF0B14" w:rsidRDefault="008839DA">
      <w:pPr>
        <w:pStyle w:val="ListParagraph"/>
        <w:numPr>
          <w:ilvl w:val="0"/>
          <w:numId w:val="3"/>
        </w:numPr>
        <w:tabs>
          <w:tab w:val="left" w:pos="792"/>
        </w:tabs>
        <w:spacing w:before="42" w:line="268" w:lineRule="auto"/>
        <w:ind w:right="245"/>
        <w:rPr>
          <w:sz w:val="24"/>
        </w:rPr>
      </w:pPr>
      <w:r>
        <w:rPr>
          <w:sz w:val="24"/>
        </w:rPr>
        <w:t>Objective 2: Implement primary keys, foreign keys, NOT NULL, UNIQUE, CHECK, and DEFAULT constraints for data integrity.</w:t>
      </w:r>
    </w:p>
    <w:p w14:paraId="1DB7ECA8" w14:textId="77777777" w:rsidR="00CF0B14" w:rsidRDefault="008839DA">
      <w:pPr>
        <w:pStyle w:val="ListParagraph"/>
        <w:numPr>
          <w:ilvl w:val="0"/>
          <w:numId w:val="3"/>
        </w:numPr>
        <w:tabs>
          <w:tab w:val="left" w:pos="792"/>
        </w:tabs>
        <w:spacing w:before="10" w:line="268" w:lineRule="auto"/>
        <w:ind w:right="214"/>
        <w:rPr>
          <w:sz w:val="24"/>
        </w:rPr>
      </w:pPr>
      <w:r>
        <w:rPr>
          <w:sz w:val="24"/>
        </w:rPr>
        <w:t>Objective 3: Populate the database with representative customer, category, product, order, order-item, and payment records.</w:t>
      </w:r>
    </w:p>
    <w:p w14:paraId="1DB7ECA9" w14:textId="77777777" w:rsidR="00CF0B14" w:rsidRDefault="008839DA">
      <w:pPr>
        <w:pStyle w:val="ListParagraph"/>
        <w:numPr>
          <w:ilvl w:val="0"/>
          <w:numId w:val="3"/>
        </w:numPr>
        <w:tabs>
          <w:tab w:val="left" w:pos="792"/>
        </w:tabs>
        <w:spacing w:before="9" w:line="266" w:lineRule="auto"/>
        <w:ind w:right="377"/>
        <w:rPr>
          <w:sz w:val="24"/>
        </w:rPr>
      </w:pPr>
      <w:r>
        <w:rPr>
          <w:sz w:val="24"/>
        </w:rPr>
        <w:t>Objective 4: Demonstrate SQL retrieval, updates, joins, aggregate functions, GROUP BY/HAVING, and subqueries.</w:t>
      </w:r>
    </w:p>
    <w:p w14:paraId="1DB7ECAA" w14:textId="77777777" w:rsidR="00CF0B14" w:rsidRDefault="008839DA">
      <w:pPr>
        <w:pStyle w:val="ListParagraph"/>
        <w:numPr>
          <w:ilvl w:val="0"/>
          <w:numId w:val="3"/>
        </w:numPr>
        <w:tabs>
          <w:tab w:val="left" w:pos="792"/>
        </w:tabs>
        <w:spacing w:before="16" w:line="268" w:lineRule="auto"/>
        <w:ind w:right="1207"/>
        <w:rPr>
          <w:sz w:val="24"/>
        </w:rPr>
      </w:pPr>
      <w:r>
        <w:rPr>
          <w:sz w:val="24"/>
        </w:rPr>
        <w:t>Objective 5: Document the database design, implementation, sample data, queries, and team responsibilities.</w:t>
      </w:r>
    </w:p>
    <w:p w14:paraId="1DB7ECAB" w14:textId="77777777" w:rsidR="00CF0B14" w:rsidRDefault="00CF0B14">
      <w:pPr>
        <w:pStyle w:val="ListParagraph"/>
        <w:spacing w:line="268" w:lineRule="auto"/>
        <w:rPr>
          <w:sz w:val="24"/>
        </w:rPr>
        <w:sectPr w:rsidR="00CF0B14">
          <w:footerReference w:type="default" r:id="rId15"/>
          <w:pgSz w:w="12240" w:h="15840"/>
          <w:pgMar w:top="1240" w:right="720" w:bottom="980" w:left="720" w:header="0" w:footer="758" w:gutter="0"/>
          <w:pgNumType w:start="1"/>
          <w:cols w:space="720"/>
        </w:sectPr>
      </w:pPr>
    </w:p>
    <w:p w14:paraId="1DB7ECAC" w14:textId="77777777" w:rsidR="00CF0B14" w:rsidRDefault="008839DA">
      <w:pPr>
        <w:pStyle w:val="Heading2"/>
        <w:numPr>
          <w:ilvl w:val="0"/>
          <w:numId w:val="2"/>
        </w:numPr>
        <w:tabs>
          <w:tab w:val="left" w:pos="3166"/>
        </w:tabs>
        <w:spacing w:before="74"/>
        <w:ind w:left="3166" w:hanging="296"/>
        <w:jc w:val="left"/>
      </w:pPr>
      <w:r>
        <w:t>TOOLS</w:t>
      </w:r>
      <w:r>
        <w:rPr>
          <w:spacing w:val="-19"/>
        </w:rPr>
        <w:t xml:space="preserve"> </w:t>
      </w:r>
      <w:r>
        <w:t>&amp;</w:t>
      </w:r>
      <w:r>
        <w:rPr>
          <w:spacing w:val="-19"/>
        </w:rPr>
        <w:t xml:space="preserve"> </w:t>
      </w:r>
      <w:r>
        <w:t>TECHNOLOGIES</w:t>
      </w:r>
      <w:r>
        <w:rPr>
          <w:spacing w:val="-18"/>
        </w:rPr>
        <w:t xml:space="preserve"> </w:t>
      </w:r>
      <w:r>
        <w:rPr>
          <w:spacing w:val="-4"/>
        </w:rPr>
        <w:t>USED</w:t>
      </w:r>
    </w:p>
    <w:p w14:paraId="1DB7ECAD" w14:textId="77777777" w:rsidR="00CF0B14" w:rsidRDefault="00CF0B14">
      <w:pPr>
        <w:pStyle w:val="BodyText"/>
        <w:spacing w:before="63"/>
        <w:rPr>
          <w:b/>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98"/>
        <w:gridCol w:w="6408"/>
      </w:tblGrid>
      <w:tr w:rsidR="00CF0B14" w14:paraId="1DB7ECB0" w14:textId="77777777">
        <w:trPr>
          <w:trHeight w:val="313"/>
        </w:trPr>
        <w:tc>
          <w:tcPr>
            <w:tcW w:w="3098" w:type="dxa"/>
            <w:shd w:val="clear" w:color="auto" w:fill="D8E1F2"/>
          </w:tcPr>
          <w:p w14:paraId="1DB7ECAE" w14:textId="77777777" w:rsidR="00CF0B14" w:rsidRDefault="008839DA">
            <w:pPr>
              <w:pStyle w:val="TableParagraph"/>
              <w:spacing w:before="20"/>
              <w:ind w:left="21"/>
              <w:jc w:val="center"/>
              <w:rPr>
                <w:b/>
              </w:rPr>
            </w:pPr>
            <w:r>
              <w:rPr>
                <w:b/>
                <w:spacing w:val="-2"/>
              </w:rPr>
              <w:t>Category</w:t>
            </w:r>
          </w:p>
        </w:tc>
        <w:tc>
          <w:tcPr>
            <w:tcW w:w="6408" w:type="dxa"/>
            <w:shd w:val="clear" w:color="auto" w:fill="D8E1F2"/>
          </w:tcPr>
          <w:p w14:paraId="1DB7ECAF" w14:textId="77777777" w:rsidR="00CF0B14" w:rsidRDefault="008839DA">
            <w:pPr>
              <w:pStyle w:val="TableParagraph"/>
              <w:spacing w:before="20"/>
              <w:ind w:left="21"/>
              <w:jc w:val="center"/>
              <w:rPr>
                <w:b/>
              </w:rPr>
            </w:pPr>
            <w:r>
              <w:rPr>
                <w:b/>
              </w:rPr>
              <w:t>Tool</w:t>
            </w:r>
            <w:r>
              <w:rPr>
                <w:b/>
                <w:spacing w:val="-9"/>
              </w:rPr>
              <w:t xml:space="preserve"> </w:t>
            </w:r>
            <w:r>
              <w:rPr>
                <w:b/>
              </w:rPr>
              <w:t>/</w:t>
            </w:r>
            <w:r>
              <w:rPr>
                <w:b/>
                <w:spacing w:val="-5"/>
              </w:rPr>
              <w:t xml:space="preserve"> </w:t>
            </w:r>
            <w:r>
              <w:rPr>
                <w:b/>
              </w:rPr>
              <w:t>Technology</w:t>
            </w:r>
            <w:r>
              <w:rPr>
                <w:b/>
                <w:spacing w:val="-5"/>
              </w:rPr>
              <w:t xml:space="preserve"> </w:t>
            </w:r>
            <w:r>
              <w:rPr>
                <w:b/>
                <w:spacing w:val="-4"/>
              </w:rPr>
              <w:t>Used</w:t>
            </w:r>
          </w:p>
        </w:tc>
      </w:tr>
      <w:tr w:rsidR="00CF0B14" w14:paraId="1DB7ECB3" w14:textId="77777777">
        <w:trPr>
          <w:trHeight w:val="309"/>
        </w:trPr>
        <w:tc>
          <w:tcPr>
            <w:tcW w:w="3098" w:type="dxa"/>
          </w:tcPr>
          <w:p w14:paraId="1DB7ECB1" w14:textId="77777777" w:rsidR="00CF0B14" w:rsidRDefault="008839DA">
            <w:r>
              <w:t>Database Server</w:t>
            </w:r>
          </w:p>
        </w:tc>
        <w:tc>
          <w:tcPr>
            <w:tcW w:w="6408" w:type="dxa"/>
          </w:tcPr>
          <w:p w14:paraId="1DB7ECB2" w14:textId="77777777" w:rsidR="00CF0B14" w:rsidRDefault="008839DA">
            <w:r>
              <w:t>SQL-compatible relational database</w:t>
            </w:r>
          </w:p>
        </w:tc>
      </w:tr>
      <w:tr w:rsidR="00CF0B14" w14:paraId="1DB7ECB6" w14:textId="77777777">
        <w:trPr>
          <w:trHeight w:val="313"/>
        </w:trPr>
        <w:tc>
          <w:tcPr>
            <w:tcW w:w="3098" w:type="dxa"/>
          </w:tcPr>
          <w:p w14:paraId="1DB7ECB4" w14:textId="77777777" w:rsidR="00CF0B14" w:rsidRDefault="008839DA">
            <w:r>
              <w:t>Query / Admin Tool</w:t>
            </w:r>
          </w:p>
        </w:tc>
        <w:tc>
          <w:tcPr>
            <w:tcW w:w="6408" w:type="dxa"/>
          </w:tcPr>
          <w:p w14:paraId="1DB7ECB5" w14:textId="77777777" w:rsidR="00CF0B14" w:rsidRDefault="008839DA">
            <w:r>
              <w:t>SQL client / SQL environment</w:t>
            </w:r>
          </w:p>
        </w:tc>
      </w:tr>
      <w:tr w:rsidR="00CF0B14" w14:paraId="1DB7ECB9" w14:textId="77777777">
        <w:trPr>
          <w:trHeight w:val="314"/>
        </w:trPr>
        <w:tc>
          <w:tcPr>
            <w:tcW w:w="3098" w:type="dxa"/>
          </w:tcPr>
          <w:p w14:paraId="1DB7ECB7" w14:textId="77777777" w:rsidR="00CF0B14" w:rsidRDefault="008839DA">
            <w:r>
              <w:t>Front-end (if any)</w:t>
            </w:r>
          </w:p>
        </w:tc>
        <w:tc>
          <w:tcPr>
            <w:tcW w:w="6408" w:type="dxa"/>
          </w:tcPr>
          <w:p w14:paraId="1DB7ECB8" w14:textId="77777777" w:rsidR="00CF0B14" w:rsidRDefault="008839DA">
            <w:r>
              <w:t>Not required for the database-focused capstone</w:t>
            </w:r>
          </w:p>
        </w:tc>
      </w:tr>
      <w:tr w:rsidR="00CF0B14" w14:paraId="1DB7ECBC" w14:textId="77777777">
        <w:trPr>
          <w:trHeight w:val="311"/>
        </w:trPr>
        <w:tc>
          <w:tcPr>
            <w:tcW w:w="3098" w:type="dxa"/>
          </w:tcPr>
          <w:p w14:paraId="1DB7ECBA" w14:textId="77777777" w:rsidR="00CF0B14" w:rsidRDefault="008839DA">
            <w:r>
              <w:t>Operating System</w:t>
            </w:r>
          </w:p>
        </w:tc>
        <w:tc>
          <w:tcPr>
            <w:tcW w:w="6408" w:type="dxa"/>
          </w:tcPr>
          <w:p w14:paraId="1DB7ECBB" w14:textId="77777777" w:rsidR="00CF0B14" w:rsidRDefault="008839DA">
            <w:r>
              <w:t>Windows / Linux compatible</w:t>
            </w:r>
          </w:p>
        </w:tc>
      </w:tr>
      <w:tr w:rsidR="00CF0B14" w14:paraId="1DB7ECBF" w14:textId="77777777">
        <w:trPr>
          <w:trHeight w:val="311"/>
        </w:trPr>
        <w:tc>
          <w:tcPr>
            <w:tcW w:w="3098" w:type="dxa"/>
          </w:tcPr>
          <w:p w14:paraId="1DB7ECBD" w14:textId="77777777" w:rsidR="00CF0B14" w:rsidRDefault="008839DA">
            <w:r>
              <w:t>Version Control</w:t>
            </w:r>
          </w:p>
        </w:tc>
        <w:tc>
          <w:tcPr>
            <w:tcW w:w="6408" w:type="dxa"/>
          </w:tcPr>
          <w:p w14:paraId="1DB7ECBE" w14:textId="77777777" w:rsidR="00CF0B14" w:rsidRDefault="008839DA">
            <w:r>
              <w:t>GitHub</w:t>
            </w:r>
          </w:p>
        </w:tc>
      </w:tr>
    </w:tbl>
    <w:p w14:paraId="1DB7ECC0" w14:textId="77777777" w:rsidR="00CF0B14" w:rsidRDefault="00CF0B14">
      <w:pPr>
        <w:pStyle w:val="BodyText"/>
        <w:spacing w:before="340"/>
        <w:rPr>
          <w:b/>
          <w:sz w:val="30"/>
        </w:rPr>
      </w:pPr>
    </w:p>
    <w:p w14:paraId="1DB7ECC1" w14:textId="77777777" w:rsidR="00CF0B14" w:rsidRDefault="008839DA">
      <w:pPr>
        <w:pStyle w:val="Heading2"/>
        <w:numPr>
          <w:ilvl w:val="0"/>
          <w:numId w:val="2"/>
        </w:numPr>
        <w:tabs>
          <w:tab w:val="left" w:pos="4114"/>
        </w:tabs>
        <w:ind w:left="4114" w:hanging="296"/>
        <w:jc w:val="left"/>
      </w:pPr>
      <w:r>
        <w:rPr>
          <w:noProof/>
        </w:rPr>
        <w:drawing>
          <wp:anchor distT="0" distB="0" distL="0" distR="0" simplePos="0" relativeHeight="251655168" behindDoc="1" locked="0" layoutInCell="1" allowOverlap="1" wp14:anchorId="1DB7F155" wp14:editId="1DB7F156">
            <wp:simplePos x="0" y="0"/>
            <wp:positionH relativeFrom="page">
              <wp:posOffset>798195</wp:posOffset>
            </wp:positionH>
            <wp:positionV relativeFrom="paragraph">
              <wp:posOffset>-767715</wp:posOffset>
            </wp:positionV>
            <wp:extent cx="6175375" cy="6178550"/>
            <wp:effectExtent l="0" t="0" r="0" b="0"/>
            <wp:wrapNone/>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6175247" cy="6178295"/>
                    </a:xfrm>
                    <a:prstGeom prst="rect">
                      <a:avLst/>
                    </a:prstGeom>
                  </pic:spPr>
                </pic:pic>
              </a:graphicData>
            </a:graphic>
          </wp:anchor>
        </w:drawing>
      </w:r>
      <w:r>
        <w:rPr>
          <w:spacing w:val="-2"/>
        </w:rPr>
        <w:t>DATABASE</w:t>
      </w:r>
      <w:r>
        <w:rPr>
          <w:spacing w:val="-8"/>
        </w:rPr>
        <w:t xml:space="preserve"> </w:t>
      </w:r>
      <w:r>
        <w:rPr>
          <w:spacing w:val="-2"/>
        </w:rPr>
        <w:t>DESIGN</w:t>
      </w:r>
    </w:p>
    <w:p w14:paraId="1DB7ECC2" w14:textId="77777777" w:rsidR="00CF0B14" w:rsidRDefault="008839DA">
      <w:pPr>
        <w:pStyle w:val="Heading4"/>
        <w:numPr>
          <w:ilvl w:val="1"/>
          <w:numId w:val="2"/>
        </w:numPr>
        <w:tabs>
          <w:tab w:val="left" w:pos="387"/>
        </w:tabs>
        <w:spacing w:before="292"/>
        <w:ind w:left="387" w:hanging="387"/>
      </w:pPr>
      <w:r>
        <w:rPr>
          <w:spacing w:val="-2"/>
        </w:rPr>
        <w:t>Identified Entities</w:t>
      </w:r>
    </w:p>
    <w:p w14:paraId="1DB7ECC3" w14:textId="77777777" w:rsidR="00CF0B14" w:rsidRDefault="00CF0B14">
      <w:pPr>
        <w:pStyle w:val="BodyText"/>
        <w:spacing w:before="4"/>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31"/>
        <w:gridCol w:w="3098"/>
        <w:gridCol w:w="5474"/>
      </w:tblGrid>
      <w:tr w:rsidR="00CF0B14" w14:paraId="1DB7ECC7" w14:textId="77777777">
        <w:trPr>
          <w:trHeight w:val="311"/>
        </w:trPr>
        <w:tc>
          <w:tcPr>
            <w:tcW w:w="931" w:type="dxa"/>
            <w:shd w:val="clear" w:color="auto" w:fill="D8E1F2"/>
          </w:tcPr>
          <w:p w14:paraId="1DB7ECC4" w14:textId="77777777" w:rsidR="00CF0B14" w:rsidRDefault="008839DA">
            <w:pPr>
              <w:pStyle w:val="TableParagraph"/>
              <w:spacing w:before="20"/>
              <w:ind w:left="23" w:right="9"/>
              <w:jc w:val="center"/>
              <w:rPr>
                <w:b/>
              </w:rPr>
            </w:pPr>
            <w:r>
              <w:rPr>
                <w:b/>
                <w:spacing w:val="-4"/>
              </w:rPr>
              <w:t>S.No</w:t>
            </w:r>
          </w:p>
        </w:tc>
        <w:tc>
          <w:tcPr>
            <w:tcW w:w="3098" w:type="dxa"/>
            <w:shd w:val="clear" w:color="auto" w:fill="D8E1F2"/>
          </w:tcPr>
          <w:p w14:paraId="1DB7ECC5" w14:textId="77777777" w:rsidR="00CF0B14" w:rsidRDefault="008839DA">
            <w:pPr>
              <w:pStyle w:val="TableParagraph"/>
              <w:spacing w:before="20"/>
              <w:ind w:left="955"/>
              <w:rPr>
                <w:b/>
              </w:rPr>
            </w:pPr>
            <w:r>
              <w:rPr>
                <w:b/>
              </w:rPr>
              <w:t>Entity</w:t>
            </w:r>
            <w:r>
              <w:rPr>
                <w:b/>
                <w:spacing w:val="-6"/>
              </w:rPr>
              <w:t xml:space="preserve"> </w:t>
            </w:r>
            <w:r>
              <w:rPr>
                <w:b/>
                <w:spacing w:val="-4"/>
              </w:rPr>
              <w:t>Name</w:t>
            </w:r>
          </w:p>
        </w:tc>
        <w:tc>
          <w:tcPr>
            <w:tcW w:w="5474" w:type="dxa"/>
            <w:shd w:val="clear" w:color="auto" w:fill="D8E1F2"/>
          </w:tcPr>
          <w:p w14:paraId="1DB7ECC6" w14:textId="77777777" w:rsidR="00CF0B14" w:rsidRDefault="008839DA">
            <w:pPr>
              <w:pStyle w:val="TableParagraph"/>
              <w:spacing w:before="20"/>
              <w:ind w:left="28"/>
              <w:jc w:val="center"/>
              <w:rPr>
                <w:b/>
              </w:rPr>
            </w:pPr>
            <w:r>
              <w:rPr>
                <w:b/>
                <w:spacing w:val="-2"/>
              </w:rPr>
              <w:t>Description</w:t>
            </w:r>
          </w:p>
        </w:tc>
      </w:tr>
      <w:tr w:rsidR="00CF0B14" w14:paraId="1DB7ECCB" w14:textId="77777777">
        <w:trPr>
          <w:trHeight w:val="566"/>
        </w:trPr>
        <w:tc>
          <w:tcPr>
            <w:tcW w:w="931" w:type="dxa"/>
          </w:tcPr>
          <w:p w14:paraId="1DB7ECC8" w14:textId="77777777" w:rsidR="00CF0B14" w:rsidRDefault="008839DA">
            <w:r>
              <w:t>1</w:t>
            </w:r>
          </w:p>
        </w:tc>
        <w:tc>
          <w:tcPr>
            <w:tcW w:w="3098" w:type="dxa"/>
          </w:tcPr>
          <w:p w14:paraId="1DB7ECC9" w14:textId="77777777" w:rsidR="00CF0B14" w:rsidRDefault="008839DA">
            <w:r>
              <w:t>Customer</w:t>
            </w:r>
          </w:p>
        </w:tc>
        <w:tc>
          <w:tcPr>
            <w:tcW w:w="5474" w:type="dxa"/>
          </w:tcPr>
          <w:p w14:paraId="1DB7ECCA" w14:textId="77777777" w:rsidR="00CF0B14" w:rsidRDefault="008839DA">
            <w:r>
              <w:t>Stores customer identity, contact information, address and creation date.</w:t>
            </w:r>
          </w:p>
        </w:tc>
      </w:tr>
      <w:tr w:rsidR="00CF0B14" w14:paraId="1DB7ECCF" w14:textId="77777777">
        <w:trPr>
          <w:trHeight w:val="565"/>
        </w:trPr>
        <w:tc>
          <w:tcPr>
            <w:tcW w:w="931" w:type="dxa"/>
          </w:tcPr>
          <w:p w14:paraId="1DB7ECCC" w14:textId="77777777" w:rsidR="00CF0B14" w:rsidRDefault="008839DA">
            <w:r>
              <w:t>2</w:t>
            </w:r>
          </w:p>
        </w:tc>
        <w:tc>
          <w:tcPr>
            <w:tcW w:w="3098" w:type="dxa"/>
          </w:tcPr>
          <w:p w14:paraId="1DB7ECCD" w14:textId="77777777" w:rsidR="00CF0B14" w:rsidRDefault="008839DA">
            <w:r>
              <w:t>Category</w:t>
            </w:r>
          </w:p>
        </w:tc>
        <w:tc>
          <w:tcPr>
            <w:tcW w:w="5474" w:type="dxa"/>
          </w:tcPr>
          <w:p w14:paraId="1DB7ECCE" w14:textId="77777777" w:rsidR="00CF0B14" w:rsidRDefault="008839DA">
            <w:r>
              <w:t>Stores product category names and descriptions.</w:t>
            </w:r>
          </w:p>
        </w:tc>
      </w:tr>
      <w:tr w:rsidR="00CF0B14" w14:paraId="1DB7ECD3" w14:textId="77777777">
        <w:trPr>
          <w:trHeight w:val="566"/>
        </w:trPr>
        <w:tc>
          <w:tcPr>
            <w:tcW w:w="931" w:type="dxa"/>
          </w:tcPr>
          <w:p w14:paraId="1DB7ECD0" w14:textId="77777777" w:rsidR="00CF0B14" w:rsidRDefault="008839DA">
            <w:r>
              <w:t>3</w:t>
            </w:r>
          </w:p>
        </w:tc>
        <w:tc>
          <w:tcPr>
            <w:tcW w:w="3098" w:type="dxa"/>
          </w:tcPr>
          <w:p w14:paraId="1DB7ECD1" w14:textId="77777777" w:rsidR="00CF0B14" w:rsidRDefault="008839DA">
            <w:r>
              <w:t>Product</w:t>
            </w:r>
          </w:p>
        </w:tc>
        <w:tc>
          <w:tcPr>
            <w:tcW w:w="5474" w:type="dxa"/>
          </w:tcPr>
          <w:p w14:paraId="1DB7ECD2" w14:textId="77777777" w:rsidR="00CF0B14" w:rsidRDefault="008839DA">
            <w:r>
              <w:t>Stores product names, category, price, stock and description.</w:t>
            </w:r>
          </w:p>
        </w:tc>
      </w:tr>
      <w:tr w:rsidR="00CF0B14" w14:paraId="1DB7ECD7" w14:textId="77777777">
        <w:trPr>
          <w:trHeight w:val="563"/>
        </w:trPr>
        <w:tc>
          <w:tcPr>
            <w:tcW w:w="931" w:type="dxa"/>
          </w:tcPr>
          <w:p w14:paraId="1DB7ECD4" w14:textId="77777777" w:rsidR="00CF0B14" w:rsidRDefault="008839DA">
            <w:r>
              <w:t>4</w:t>
            </w:r>
          </w:p>
        </w:tc>
        <w:tc>
          <w:tcPr>
            <w:tcW w:w="3098" w:type="dxa"/>
          </w:tcPr>
          <w:p w14:paraId="1DB7ECD5" w14:textId="77777777" w:rsidR="00CF0B14" w:rsidRDefault="008839DA">
            <w:r>
              <w:t>Orders</w:t>
            </w:r>
          </w:p>
        </w:tc>
        <w:tc>
          <w:tcPr>
            <w:tcW w:w="5474" w:type="dxa"/>
          </w:tcPr>
          <w:p w14:paraId="1DB7ECD6" w14:textId="77777777" w:rsidR="00CF0B14" w:rsidRDefault="008839DA">
            <w:r>
              <w:t>Stores customer orders, order dates, totals and order status.</w:t>
            </w:r>
          </w:p>
        </w:tc>
      </w:tr>
      <w:tr w:rsidR="00CF0B14" w14:paraId="1DB7ECDB" w14:textId="77777777">
        <w:trPr>
          <w:trHeight w:val="566"/>
        </w:trPr>
        <w:tc>
          <w:tcPr>
            <w:tcW w:w="931" w:type="dxa"/>
          </w:tcPr>
          <w:p w14:paraId="1DB7ECD8" w14:textId="77777777" w:rsidR="00CF0B14" w:rsidRDefault="008839DA">
            <w:r>
              <w:t>5</w:t>
            </w:r>
          </w:p>
        </w:tc>
        <w:tc>
          <w:tcPr>
            <w:tcW w:w="3098" w:type="dxa"/>
          </w:tcPr>
          <w:p w14:paraId="1DB7ECD9" w14:textId="77777777" w:rsidR="00CF0B14" w:rsidRDefault="008839DA">
            <w:r>
              <w:t>OrderItem</w:t>
            </w:r>
          </w:p>
        </w:tc>
        <w:tc>
          <w:tcPr>
            <w:tcW w:w="5474" w:type="dxa"/>
          </w:tcPr>
          <w:p w14:paraId="1DB7ECDA" w14:textId="77777777" w:rsidR="00CF0B14" w:rsidRDefault="008839DA">
            <w:r>
              <w:t>Stores products included in each order, quantity and unit price.</w:t>
            </w:r>
          </w:p>
        </w:tc>
      </w:tr>
      <w:tr w:rsidR="00CF0B14" w14:paraId="1DB7ECDF" w14:textId="77777777">
        <w:trPr>
          <w:trHeight w:val="565"/>
        </w:trPr>
        <w:tc>
          <w:tcPr>
            <w:tcW w:w="931" w:type="dxa"/>
          </w:tcPr>
          <w:p w14:paraId="1DB7ECDC" w14:textId="77777777" w:rsidR="00CF0B14" w:rsidRDefault="008839DA">
            <w:r>
              <w:t>6</w:t>
            </w:r>
          </w:p>
        </w:tc>
        <w:tc>
          <w:tcPr>
            <w:tcW w:w="3098" w:type="dxa"/>
          </w:tcPr>
          <w:p w14:paraId="1DB7ECDD" w14:textId="77777777" w:rsidR="00CF0B14" w:rsidRDefault="008839DA">
            <w:r>
              <w:t>Payment</w:t>
            </w:r>
          </w:p>
        </w:tc>
        <w:tc>
          <w:tcPr>
            <w:tcW w:w="5474" w:type="dxa"/>
          </w:tcPr>
          <w:p w14:paraId="1DB7ECDE" w14:textId="77777777" w:rsidR="00CF0B14" w:rsidRDefault="008839DA">
            <w:r>
              <w:t>Stores payment details, amount, method and payment status.</w:t>
            </w:r>
          </w:p>
        </w:tc>
      </w:tr>
    </w:tbl>
    <w:p w14:paraId="1DB7ECE0" w14:textId="77777777" w:rsidR="00CF0B14" w:rsidRDefault="00CF0B14">
      <w:pPr>
        <w:pStyle w:val="BodyText"/>
        <w:spacing w:before="267"/>
        <w:rPr>
          <w:b/>
          <w:sz w:val="26"/>
        </w:rPr>
      </w:pPr>
    </w:p>
    <w:p w14:paraId="1DB7ECE1" w14:textId="77777777" w:rsidR="00CF0B14" w:rsidRDefault="008839DA">
      <w:pPr>
        <w:pStyle w:val="Heading4"/>
        <w:numPr>
          <w:ilvl w:val="1"/>
          <w:numId w:val="2"/>
        </w:numPr>
        <w:tabs>
          <w:tab w:val="left" w:pos="387"/>
        </w:tabs>
        <w:ind w:left="387" w:hanging="387"/>
      </w:pPr>
      <w:r>
        <w:t>Entity</w:t>
      </w:r>
      <w:r>
        <w:rPr>
          <w:spacing w:val="-13"/>
        </w:rPr>
        <w:t xml:space="preserve"> </w:t>
      </w:r>
      <w:r>
        <w:rPr>
          <w:spacing w:val="-2"/>
        </w:rPr>
        <w:t>Attributes</w:t>
      </w:r>
    </w:p>
    <w:p w14:paraId="1DB7ECE2" w14:textId="77777777" w:rsidR="00CF0B14" w:rsidRDefault="00CF0B14">
      <w:pPr>
        <w:pStyle w:val="BodyText"/>
        <w:spacing w:before="1"/>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60"/>
        <w:gridCol w:w="2273"/>
        <w:gridCol w:w="1651"/>
        <w:gridCol w:w="1860"/>
        <w:gridCol w:w="1860"/>
      </w:tblGrid>
      <w:tr w:rsidR="00CF0B14" w14:paraId="1DB7ECE8" w14:textId="77777777">
        <w:trPr>
          <w:trHeight w:val="290"/>
        </w:trPr>
        <w:tc>
          <w:tcPr>
            <w:tcW w:w="1860" w:type="dxa"/>
            <w:shd w:val="clear" w:color="auto" w:fill="D8E1F2"/>
          </w:tcPr>
          <w:p w14:paraId="1DB7ECE3" w14:textId="77777777" w:rsidR="00CF0B14" w:rsidRDefault="008839DA">
            <w:pPr>
              <w:pStyle w:val="TableParagraph"/>
              <w:ind w:left="15"/>
              <w:jc w:val="center"/>
              <w:rPr>
                <w:b/>
                <w:sz w:val="20"/>
              </w:rPr>
            </w:pPr>
            <w:r>
              <w:rPr>
                <w:b/>
                <w:spacing w:val="-2"/>
                <w:sz w:val="20"/>
              </w:rPr>
              <w:t>Entity</w:t>
            </w:r>
          </w:p>
        </w:tc>
        <w:tc>
          <w:tcPr>
            <w:tcW w:w="2273" w:type="dxa"/>
            <w:shd w:val="clear" w:color="auto" w:fill="D8E1F2"/>
          </w:tcPr>
          <w:p w14:paraId="1DB7ECE4" w14:textId="77777777" w:rsidR="00CF0B14" w:rsidRDefault="008839DA">
            <w:pPr>
              <w:pStyle w:val="TableParagraph"/>
              <w:ind w:left="741"/>
              <w:rPr>
                <w:b/>
                <w:sz w:val="20"/>
              </w:rPr>
            </w:pPr>
            <w:r>
              <w:rPr>
                <w:b/>
                <w:spacing w:val="-2"/>
                <w:sz w:val="20"/>
              </w:rPr>
              <w:t>Attribute</w:t>
            </w:r>
          </w:p>
        </w:tc>
        <w:tc>
          <w:tcPr>
            <w:tcW w:w="1651" w:type="dxa"/>
            <w:shd w:val="clear" w:color="auto" w:fill="D8E1F2"/>
          </w:tcPr>
          <w:p w14:paraId="1DB7ECE5" w14:textId="77777777" w:rsidR="00CF0B14" w:rsidRDefault="008839DA">
            <w:pPr>
              <w:pStyle w:val="TableParagraph"/>
              <w:ind w:left="383"/>
              <w:rPr>
                <w:b/>
                <w:sz w:val="20"/>
              </w:rPr>
            </w:pPr>
            <w:r>
              <w:rPr>
                <w:b/>
                <w:sz w:val="20"/>
              </w:rPr>
              <w:t>Data</w:t>
            </w:r>
            <w:r>
              <w:rPr>
                <w:b/>
                <w:spacing w:val="-6"/>
                <w:sz w:val="20"/>
              </w:rPr>
              <w:t xml:space="preserve"> </w:t>
            </w:r>
            <w:r>
              <w:rPr>
                <w:b/>
                <w:spacing w:val="-4"/>
                <w:sz w:val="20"/>
              </w:rPr>
              <w:t>Type</w:t>
            </w:r>
          </w:p>
        </w:tc>
        <w:tc>
          <w:tcPr>
            <w:tcW w:w="1860" w:type="dxa"/>
            <w:shd w:val="clear" w:color="auto" w:fill="D8E1F2"/>
          </w:tcPr>
          <w:p w14:paraId="1DB7ECE6" w14:textId="77777777" w:rsidR="00CF0B14" w:rsidRDefault="008839DA">
            <w:pPr>
              <w:pStyle w:val="TableParagraph"/>
              <w:ind w:left="28"/>
              <w:jc w:val="center"/>
              <w:rPr>
                <w:b/>
                <w:sz w:val="20"/>
              </w:rPr>
            </w:pPr>
            <w:r>
              <w:rPr>
                <w:b/>
                <w:spacing w:val="-2"/>
                <w:sz w:val="20"/>
              </w:rPr>
              <w:t>Key</w:t>
            </w:r>
            <w:r>
              <w:rPr>
                <w:b/>
                <w:spacing w:val="4"/>
                <w:sz w:val="20"/>
              </w:rPr>
              <w:t xml:space="preserve"> </w:t>
            </w:r>
            <w:r>
              <w:rPr>
                <w:b/>
                <w:spacing w:val="-2"/>
                <w:sz w:val="20"/>
              </w:rPr>
              <w:t>(PK/FK/—</w:t>
            </w:r>
            <w:r>
              <w:rPr>
                <w:b/>
                <w:spacing w:val="-10"/>
                <w:sz w:val="20"/>
              </w:rPr>
              <w:t>)</w:t>
            </w:r>
          </w:p>
        </w:tc>
        <w:tc>
          <w:tcPr>
            <w:tcW w:w="1860" w:type="dxa"/>
            <w:shd w:val="clear" w:color="auto" w:fill="D8E1F2"/>
          </w:tcPr>
          <w:p w14:paraId="1DB7ECE7" w14:textId="77777777" w:rsidR="00CF0B14" w:rsidRDefault="008839DA">
            <w:pPr>
              <w:pStyle w:val="TableParagraph"/>
              <w:ind w:left="292"/>
              <w:rPr>
                <w:b/>
                <w:sz w:val="20"/>
              </w:rPr>
            </w:pPr>
            <w:r>
              <w:rPr>
                <w:b/>
                <w:spacing w:val="-2"/>
                <w:sz w:val="20"/>
              </w:rPr>
              <w:t>Attribute</w:t>
            </w:r>
            <w:r>
              <w:rPr>
                <w:b/>
                <w:spacing w:val="3"/>
                <w:sz w:val="20"/>
              </w:rPr>
              <w:t xml:space="preserve"> </w:t>
            </w:r>
            <w:r>
              <w:rPr>
                <w:b/>
                <w:spacing w:val="-4"/>
                <w:sz w:val="20"/>
              </w:rPr>
              <w:t>Type</w:t>
            </w:r>
          </w:p>
        </w:tc>
      </w:tr>
      <w:tr w:rsidR="00CF0B14" w14:paraId="1DB7ECEE" w14:textId="77777777">
        <w:trPr>
          <w:trHeight w:val="290"/>
        </w:trPr>
        <w:tc>
          <w:tcPr>
            <w:tcW w:w="1860" w:type="dxa"/>
          </w:tcPr>
          <w:p w14:paraId="1DB7ECE9" w14:textId="77777777" w:rsidR="00CF0B14" w:rsidRDefault="008839DA">
            <w:r>
              <w:t>Customer</w:t>
            </w:r>
          </w:p>
        </w:tc>
        <w:tc>
          <w:tcPr>
            <w:tcW w:w="2273" w:type="dxa"/>
          </w:tcPr>
          <w:p w14:paraId="1DB7ECEA" w14:textId="77777777" w:rsidR="00CF0B14" w:rsidRDefault="008839DA">
            <w:r>
              <w:t>CustomerID</w:t>
            </w:r>
          </w:p>
        </w:tc>
        <w:tc>
          <w:tcPr>
            <w:tcW w:w="1651" w:type="dxa"/>
          </w:tcPr>
          <w:p w14:paraId="1DB7ECEB" w14:textId="77777777" w:rsidR="00CF0B14" w:rsidRDefault="008839DA">
            <w:r>
              <w:t>INTEGER</w:t>
            </w:r>
          </w:p>
        </w:tc>
        <w:tc>
          <w:tcPr>
            <w:tcW w:w="1860" w:type="dxa"/>
          </w:tcPr>
          <w:p w14:paraId="1DB7ECEC" w14:textId="77777777" w:rsidR="00CF0B14" w:rsidRDefault="008839DA">
            <w:r>
              <w:t>PK</w:t>
            </w:r>
          </w:p>
        </w:tc>
        <w:tc>
          <w:tcPr>
            <w:tcW w:w="1860" w:type="dxa"/>
          </w:tcPr>
          <w:p w14:paraId="1DB7ECED" w14:textId="77777777" w:rsidR="00CF0B14" w:rsidRDefault="008839DA">
            <w:r>
              <w:t>Simple</w:t>
            </w:r>
          </w:p>
        </w:tc>
      </w:tr>
      <w:tr w:rsidR="00CF0B14" w14:paraId="1DB7ECF4" w14:textId="77777777">
        <w:trPr>
          <w:trHeight w:val="290"/>
        </w:trPr>
        <w:tc>
          <w:tcPr>
            <w:tcW w:w="1860" w:type="dxa"/>
          </w:tcPr>
          <w:p w14:paraId="1DB7ECEF" w14:textId="77777777" w:rsidR="00CF0B14" w:rsidRDefault="008839DA">
            <w:r>
              <w:t>Customer</w:t>
            </w:r>
          </w:p>
        </w:tc>
        <w:tc>
          <w:tcPr>
            <w:tcW w:w="2273" w:type="dxa"/>
          </w:tcPr>
          <w:p w14:paraId="1DB7ECF0" w14:textId="77777777" w:rsidR="00CF0B14" w:rsidRDefault="008839DA">
            <w:r>
              <w:t>Name</w:t>
            </w:r>
          </w:p>
        </w:tc>
        <w:tc>
          <w:tcPr>
            <w:tcW w:w="1651" w:type="dxa"/>
          </w:tcPr>
          <w:p w14:paraId="1DB7ECF1" w14:textId="77777777" w:rsidR="00CF0B14" w:rsidRDefault="008839DA">
            <w:r>
              <w:t>VARCHAR(60)</w:t>
            </w:r>
          </w:p>
        </w:tc>
        <w:tc>
          <w:tcPr>
            <w:tcW w:w="1860" w:type="dxa"/>
          </w:tcPr>
          <w:p w14:paraId="1DB7ECF2" w14:textId="77777777" w:rsidR="00CF0B14" w:rsidRDefault="008839DA">
            <w:r>
              <w:t>—</w:t>
            </w:r>
          </w:p>
        </w:tc>
        <w:tc>
          <w:tcPr>
            <w:tcW w:w="1860" w:type="dxa"/>
          </w:tcPr>
          <w:p w14:paraId="1DB7ECF3" w14:textId="77777777" w:rsidR="00CF0B14" w:rsidRDefault="008839DA">
            <w:r>
              <w:t>Simple</w:t>
            </w:r>
          </w:p>
        </w:tc>
      </w:tr>
      <w:tr w:rsidR="00CF0B14" w14:paraId="1DB7ECFA" w14:textId="77777777">
        <w:trPr>
          <w:trHeight w:val="290"/>
        </w:trPr>
        <w:tc>
          <w:tcPr>
            <w:tcW w:w="1860" w:type="dxa"/>
          </w:tcPr>
          <w:p w14:paraId="1DB7ECF5" w14:textId="77777777" w:rsidR="00CF0B14" w:rsidRDefault="008839DA">
            <w:r>
              <w:t>Customer</w:t>
            </w:r>
          </w:p>
        </w:tc>
        <w:tc>
          <w:tcPr>
            <w:tcW w:w="2273" w:type="dxa"/>
          </w:tcPr>
          <w:p w14:paraId="1DB7ECF6" w14:textId="77777777" w:rsidR="00CF0B14" w:rsidRDefault="008839DA">
            <w:r>
              <w:t>Email</w:t>
            </w:r>
          </w:p>
        </w:tc>
        <w:tc>
          <w:tcPr>
            <w:tcW w:w="1651" w:type="dxa"/>
          </w:tcPr>
          <w:p w14:paraId="1DB7ECF7" w14:textId="77777777" w:rsidR="00CF0B14" w:rsidRDefault="008839DA">
            <w:r>
              <w:t>VARCHAR(100)</w:t>
            </w:r>
          </w:p>
        </w:tc>
        <w:tc>
          <w:tcPr>
            <w:tcW w:w="1860" w:type="dxa"/>
          </w:tcPr>
          <w:p w14:paraId="1DB7ECF8" w14:textId="77777777" w:rsidR="00CF0B14" w:rsidRDefault="008839DA">
            <w:r>
              <w:t>—</w:t>
            </w:r>
          </w:p>
        </w:tc>
        <w:tc>
          <w:tcPr>
            <w:tcW w:w="1860" w:type="dxa"/>
          </w:tcPr>
          <w:p w14:paraId="1DB7ECF9" w14:textId="77777777" w:rsidR="00CF0B14" w:rsidRDefault="008839DA">
            <w:r>
              <w:t>Simple</w:t>
            </w:r>
          </w:p>
        </w:tc>
      </w:tr>
      <w:tr w:rsidR="00CF0B14" w14:paraId="1DB7ED00" w14:textId="77777777">
        <w:trPr>
          <w:trHeight w:val="290"/>
        </w:trPr>
        <w:tc>
          <w:tcPr>
            <w:tcW w:w="1860" w:type="dxa"/>
          </w:tcPr>
          <w:p w14:paraId="1DB7ECFB" w14:textId="77777777" w:rsidR="00CF0B14" w:rsidRDefault="008839DA">
            <w:r>
              <w:t>Customer</w:t>
            </w:r>
          </w:p>
        </w:tc>
        <w:tc>
          <w:tcPr>
            <w:tcW w:w="2273" w:type="dxa"/>
          </w:tcPr>
          <w:p w14:paraId="1DB7ECFC" w14:textId="77777777" w:rsidR="00CF0B14" w:rsidRDefault="008839DA">
            <w:r>
              <w:t>Phone</w:t>
            </w:r>
          </w:p>
        </w:tc>
        <w:tc>
          <w:tcPr>
            <w:tcW w:w="1651" w:type="dxa"/>
          </w:tcPr>
          <w:p w14:paraId="1DB7ECFD" w14:textId="77777777" w:rsidR="00CF0B14" w:rsidRDefault="008839DA">
            <w:r>
              <w:t>VARCHAR(15)</w:t>
            </w:r>
          </w:p>
        </w:tc>
        <w:tc>
          <w:tcPr>
            <w:tcW w:w="1860" w:type="dxa"/>
          </w:tcPr>
          <w:p w14:paraId="1DB7ECFE" w14:textId="77777777" w:rsidR="00CF0B14" w:rsidRDefault="008839DA">
            <w:r>
              <w:t>—</w:t>
            </w:r>
          </w:p>
        </w:tc>
        <w:tc>
          <w:tcPr>
            <w:tcW w:w="1860" w:type="dxa"/>
          </w:tcPr>
          <w:p w14:paraId="1DB7ECFF" w14:textId="77777777" w:rsidR="00CF0B14" w:rsidRDefault="008839DA">
            <w:r>
              <w:t>Simple</w:t>
            </w:r>
          </w:p>
        </w:tc>
      </w:tr>
      <w:tr w:rsidR="00CF0B14" w14:paraId="1DB7ED06" w14:textId="77777777">
        <w:trPr>
          <w:trHeight w:val="290"/>
        </w:trPr>
        <w:tc>
          <w:tcPr>
            <w:tcW w:w="1860" w:type="dxa"/>
          </w:tcPr>
          <w:p w14:paraId="1DB7ED01" w14:textId="77777777" w:rsidR="00CF0B14" w:rsidRDefault="008839DA">
            <w:r>
              <w:t>Customer</w:t>
            </w:r>
          </w:p>
        </w:tc>
        <w:tc>
          <w:tcPr>
            <w:tcW w:w="2273" w:type="dxa"/>
          </w:tcPr>
          <w:p w14:paraId="1DB7ED02" w14:textId="77777777" w:rsidR="00CF0B14" w:rsidRDefault="008839DA">
            <w:r>
              <w:t>Address</w:t>
            </w:r>
          </w:p>
        </w:tc>
        <w:tc>
          <w:tcPr>
            <w:tcW w:w="1651" w:type="dxa"/>
          </w:tcPr>
          <w:p w14:paraId="1DB7ED03" w14:textId="77777777" w:rsidR="00CF0B14" w:rsidRDefault="008839DA">
            <w:r>
              <w:t>VARCHAR(150)</w:t>
            </w:r>
          </w:p>
        </w:tc>
        <w:tc>
          <w:tcPr>
            <w:tcW w:w="1860" w:type="dxa"/>
          </w:tcPr>
          <w:p w14:paraId="1DB7ED04" w14:textId="77777777" w:rsidR="00CF0B14" w:rsidRDefault="008839DA">
            <w:r>
              <w:t>—</w:t>
            </w:r>
          </w:p>
        </w:tc>
        <w:tc>
          <w:tcPr>
            <w:tcW w:w="1860" w:type="dxa"/>
          </w:tcPr>
          <w:p w14:paraId="1DB7ED05" w14:textId="77777777" w:rsidR="00CF0B14" w:rsidRDefault="008839DA">
            <w:r>
              <w:t>Simple</w:t>
            </w:r>
          </w:p>
        </w:tc>
      </w:tr>
      <w:tr w:rsidR="00CF0B14" w14:paraId="1DB7ED0C" w14:textId="77777777">
        <w:trPr>
          <w:trHeight w:val="290"/>
        </w:trPr>
        <w:tc>
          <w:tcPr>
            <w:tcW w:w="1860" w:type="dxa"/>
          </w:tcPr>
          <w:p w14:paraId="1DB7ED07" w14:textId="77777777" w:rsidR="00CF0B14" w:rsidRDefault="008839DA">
            <w:r>
              <w:t>Customer</w:t>
            </w:r>
          </w:p>
        </w:tc>
        <w:tc>
          <w:tcPr>
            <w:tcW w:w="2273" w:type="dxa"/>
          </w:tcPr>
          <w:p w14:paraId="1DB7ED08" w14:textId="77777777" w:rsidR="00CF0B14" w:rsidRDefault="008839DA">
            <w:r>
              <w:t>CreatedAt</w:t>
            </w:r>
          </w:p>
        </w:tc>
        <w:tc>
          <w:tcPr>
            <w:tcW w:w="1651" w:type="dxa"/>
          </w:tcPr>
          <w:p w14:paraId="1DB7ED09" w14:textId="77777777" w:rsidR="00CF0B14" w:rsidRDefault="008839DA">
            <w:r>
              <w:t>DATE</w:t>
            </w:r>
          </w:p>
        </w:tc>
        <w:tc>
          <w:tcPr>
            <w:tcW w:w="1860" w:type="dxa"/>
          </w:tcPr>
          <w:p w14:paraId="1DB7ED0A" w14:textId="77777777" w:rsidR="00CF0B14" w:rsidRDefault="008839DA">
            <w:r>
              <w:t>—</w:t>
            </w:r>
          </w:p>
        </w:tc>
        <w:tc>
          <w:tcPr>
            <w:tcW w:w="1860" w:type="dxa"/>
          </w:tcPr>
          <w:p w14:paraId="1DB7ED0B" w14:textId="77777777" w:rsidR="00CF0B14" w:rsidRDefault="008839DA">
            <w:r>
              <w:t>Default</w:t>
            </w:r>
          </w:p>
        </w:tc>
      </w:tr>
      <w:tr w:rsidR="00CF0B14" w14:paraId="1DB7ED12" w14:textId="77777777">
        <w:trPr>
          <w:trHeight w:val="290"/>
        </w:trPr>
        <w:tc>
          <w:tcPr>
            <w:tcW w:w="1860" w:type="dxa"/>
          </w:tcPr>
          <w:p w14:paraId="1DB7ED0D" w14:textId="77777777" w:rsidR="00CF0B14" w:rsidRDefault="008839DA">
            <w:r>
              <w:t>Customer</w:t>
            </w:r>
          </w:p>
        </w:tc>
        <w:tc>
          <w:tcPr>
            <w:tcW w:w="2273" w:type="dxa"/>
          </w:tcPr>
          <w:p w14:paraId="1DB7ED0E" w14:textId="77777777" w:rsidR="00CF0B14" w:rsidRDefault="008839DA">
            <w:r>
              <w:t>City</w:t>
            </w:r>
          </w:p>
        </w:tc>
        <w:tc>
          <w:tcPr>
            <w:tcW w:w="1651" w:type="dxa"/>
          </w:tcPr>
          <w:p w14:paraId="1DB7ED0F" w14:textId="77777777" w:rsidR="00CF0B14" w:rsidRDefault="008839DA">
            <w:r>
              <w:t>VARCHAR(50)</w:t>
            </w:r>
          </w:p>
        </w:tc>
        <w:tc>
          <w:tcPr>
            <w:tcW w:w="1860" w:type="dxa"/>
          </w:tcPr>
          <w:p w14:paraId="1DB7ED10" w14:textId="77777777" w:rsidR="00CF0B14" w:rsidRDefault="008839DA">
            <w:r>
              <w:t>—</w:t>
            </w:r>
          </w:p>
        </w:tc>
        <w:tc>
          <w:tcPr>
            <w:tcW w:w="1860" w:type="dxa"/>
          </w:tcPr>
          <w:p w14:paraId="1DB7ED11" w14:textId="77777777" w:rsidR="00CF0B14" w:rsidRDefault="008839DA">
            <w:r>
              <w:t>Simple</w:t>
            </w:r>
          </w:p>
        </w:tc>
      </w:tr>
      <w:tr w:rsidR="00CF0B14" w14:paraId="1DB7ED18" w14:textId="77777777">
        <w:trPr>
          <w:trHeight w:val="290"/>
        </w:trPr>
        <w:tc>
          <w:tcPr>
            <w:tcW w:w="1860" w:type="dxa"/>
          </w:tcPr>
          <w:p w14:paraId="1DB7ED13" w14:textId="77777777" w:rsidR="00CF0B14" w:rsidRDefault="008839DA">
            <w:r>
              <w:t>Customer</w:t>
            </w:r>
          </w:p>
        </w:tc>
        <w:tc>
          <w:tcPr>
            <w:tcW w:w="2273" w:type="dxa"/>
          </w:tcPr>
          <w:p w14:paraId="1DB7ED14" w14:textId="77777777" w:rsidR="00CF0B14" w:rsidRDefault="008839DA">
            <w:r>
              <w:t>State</w:t>
            </w:r>
          </w:p>
        </w:tc>
        <w:tc>
          <w:tcPr>
            <w:tcW w:w="1651" w:type="dxa"/>
          </w:tcPr>
          <w:p w14:paraId="1DB7ED15" w14:textId="77777777" w:rsidR="00CF0B14" w:rsidRDefault="008839DA">
            <w:r>
              <w:t>VARCHAR(50)</w:t>
            </w:r>
          </w:p>
        </w:tc>
        <w:tc>
          <w:tcPr>
            <w:tcW w:w="1860" w:type="dxa"/>
          </w:tcPr>
          <w:p w14:paraId="1DB7ED16" w14:textId="77777777" w:rsidR="00CF0B14" w:rsidRDefault="008839DA">
            <w:r>
              <w:t>—</w:t>
            </w:r>
          </w:p>
        </w:tc>
        <w:tc>
          <w:tcPr>
            <w:tcW w:w="1860" w:type="dxa"/>
          </w:tcPr>
          <w:p w14:paraId="1DB7ED17" w14:textId="77777777" w:rsidR="00CF0B14" w:rsidRDefault="008839DA">
            <w:r>
              <w:t>Simple</w:t>
            </w:r>
          </w:p>
        </w:tc>
      </w:tr>
      <w:tr w:rsidR="00CF0B14" w14:paraId="1DB7ED1E" w14:textId="77777777">
        <w:trPr>
          <w:trHeight w:val="290"/>
        </w:trPr>
        <w:tc>
          <w:tcPr>
            <w:tcW w:w="1860" w:type="dxa"/>
          </w:tcPr>
          <w:p w14:paraId="1DB7ED19" w14:textId="77777777" w:rsidR="00CF0B14" w:rsidRDefault="008839DA">
            <w:r>
              <w:t>Category</w:t>
            </w:r>
          </w:p>
        </w:tc>
        <w:tc>
          <w:tcPr>
            <w:tcW w:w="2273" w:type="dxa"/>
          </w:tcPr>
          <w:p w14:paraId="1DB7ED1A" w14:textId="77777777" w:rsidR="00CF0B14" w:rsidRDefault="008839DA">
            <w:r>
              <w:t>CategoryID</w:t>
            </w:r>
          </w:p>
        </w:tc>
        <w:tc>
          <w:tcPr>
            <w:tcW w:w="1651" w:type="dxa"/>
          </w:tcPr>
          <w:p w14:paraId="1DB7ED1B" w14:textId="77777777" w:rsidR="00CF0B14" w:rsidRDefault="008839DA">
            <w:r>
              <w:t>INTEGER</w:t>
            </w:r>
          </w:p>
        </w:tc>
        <w:tc>
          <w:tcPr>
            <w:tcW w:w="1860" w:type="dxa"/>
          </w:tcPr>
          <w:p w14:paraId="1DB7ED1C" w14:textId="77777777" w:rsidR="00CF0B14" w:rsidRDefault="008839DA">
            <w:r>
              <w:t>PK</w:t>
            </w:r>
          </w:p>
        </w:tc>
        <w:tc>
          <w:tcPr>
            <w:tcW w:w="1860" w:type="dxa"/>
          </w:tcPr>
          <w:p w14:paraId="1DB7ED1D" w14:textId="77777777" w:rsidR="00CF0B14" w:rsidRDefault="008839DA">
            <w:r>
              <w:t>Simple</w:t>
            </w:r>
          </w:p>
        </w:tc>
      </w:tr>
      <w:tr w:rsidR="00CF0B14" w14:paraId="1DB7ED24" w14:textId="77777777">
        <w:trPr>
          <w:trHeight w:val="290"/>
        </w:trPr>
        <w:tc>
          <w:tcPr>
            <w:tcW w:w="1860" w:type="dxa"/>
          </w:tcPr>
          <w:p w14:paraId="1DB7ED1F" w14:textId="77777777" w:rsidR="00CF0B14" w:rsidRDefault="008839DA">
            <w:r>
              <w:t>Category</w:t>
            </w:r>
          </w:p>
        </w:tc>
        <w:tc>
          <w:tcPr>
            <w:tcW w:w="2273" w:type="dxa"/>
          </w:tcPr>
          <w:p w14:paraId="1DB7ED20" w14:textId="77777777" w:rsidR="00CF0B14" w:rsidRDefault="008839DA">
            <w:r>
              <w:t>CategoryName</w:t>
            </w:r>
          </w:p>
        </w:tc>
        <w:tc>
          <w:tcPr>
            <w:tcW w:w="1651" w:type="dxa"/>
          </w:tcPr>
          <w:p w14:paraId="1DB7ED21" w14:textId="77777777" w:rsidR="00CF0B14" w:rsidRDefault="008839DA">
            <w:r>
              <w:t>VARCHAR(50)</w:t>
            </w:r>
          </w:p>
        </w:tc>
        <w:tc>
          <w:tcPr>
            <w:tcW w:w="1860" w:type="dxa"/>
          </w:tcPr>
          <w:p w14:paraId="1DB7ED22" w14:textId="77777777" w:rsidR="00CF0B14" w:rsidRDefault="008839DA">
            <w:r>
              <w:t>—</w:t>
            </w:r>
          </w:p>
        </w:tc>
        <w:tc>
          <w:tcPr>
            <w:tcW w:w="1860" w:type="dxa"/>
          </w:tcPr>
          <w:p w14:paraId="1DB7ED23" w14:textId="77777777" w:rsidR="00CF0B14" w:rsidRDefault="008839DA">
            <w:r>
              <w:t>Simple</w:t>
            </w:r>
          </w:p>
        </w:tc>
      </w:tr>
      <w:tr w:rsidR="00CF0B14" w14:paraId="1DB7ED2A" w14:textId="77777777">
        <w:trPr>
          <w:trHeight w:val="290"/>
        </w:trPr>
        <w:tc>
          <w:tcPr>
            <w:tcW w:w="1860" w:type="dxa"/>
          </w:tcPr>
          <w:p w14:paraId="1DB7ED25" w14:textId="77777777" w:rsidR="00CF0B14" w:rsidRDefault="008839DA">
            <w:r>
              <w:t>Category</w:t>
            </w:r>
          </w:p>
        </w:tc>
        <w:tc>
          <w:tcPr>
            <w:tcW w:w="2273" w:type="dxa"/>
          </w:tcPr>
          <w:p w14:paraId="1DB7ED26" w14:textId="77777777" w:rsidR="00CF0B14" w:rsidRDefault="008839DA">
            <w:r>
              <w:t>Description</w:t>
            </w:r>
          </w:p>
        </w:tc>
        <w:tc>
          <w:tcPr>
            <w:tcW w:w="1651" w:type="dxa"/>
          </w:tcPr>
          <w:p w14:paraId="1DB7ED27" w14:textId="77777777" w:rsidR="00CF0B14" w:rsidRDefault="008839DA">
            <w:r>
              <w:t>VARCHAR(150)</w:t>
            </w:r>
          </w:p>
        </w:tc>
        <w:tc>
          <w:tcPr>
            <w:tcW w:w="1860" w:type="dxa"/>
          </w:tcPr>
          <w:p w14:paraId="1DB7ED28" w14:textId="77777777" w:rsidR="00CF0B14" w:rsidRDefault="008839DA">
            <w:r>
              <w:t>—</w:t>
            </w:r>
          </w:p>
        </w:tc>
        <w:tc>
          <w:tcPr>
            <w:tcW w:w="1860" w:type="dxa"/>
          </w:tcPr>
          <w:p w14:paraId="1DB7ED29" w14:textId="77777777" w:rsidR="00CF0B14" w:rsidRDefault="008839DA">
            <w:r>
              <w:t>Simple</w:t>
            </w:r>
          </w:p>
        </w:tc>
      </w:tr>
      <w:tr w:rsidR="00CF0B14" w14:paraId="1DB7ED30" w14:textId="77777777">
        <w:trPr>
          <w:trHeight w:val="290"/>
        </w:trPr>
        <w:tc>
          <w:tcPr>
            <w:tcW w:w="1860" w:type="dxa"/>
          </w:tcPr>
          <w:p w14:paraId="1DB7ED2B" w14:textId="77777777" w:rsidR="00CF0B14" w:rsidRDefault="008839DA">
            <w:r>
              <w:t>Category</w:t>
            </w:r>
          </w:p>
        </w:tc>
        <w:tc>
          <w:tcPr>
            <w:tcW w:w="2273" w:type="dxa"/>
          </w:tcPr>
          <w:p w14:paraId="1DB7ED2C" w14:textId="77777777" w:rsidR="00CF0B14" w:rsidRDefault="008839DA">
            <w:r>
              <w:t>CreatedAt</w:t>
            </w:r>
          </w:p>
        </w:tc>
        <w:tc>
          <w:tcPr>
            <w:tcW w:w="1651" w:type="dxa"/>
          </w:tcPr>
          <w:p w14:paraId="1DB7ED2D" w14:textId="77777777" w:rsidR="00CF0B14" w:rsidRDefault="008839DA">
            <w:r>
              <w:t>DATE</w:t>
            </w:r>
          </w:p>
        </w:tc>
        <w:tc>
          <w:tcPr>
            <w:tcW w:w="1860" w:type="dxa"/>
          </w:tcPr>
          <w:p w14:paraId="1DB7ED2E" w14:textId="77777777" w:rsidR="00CF0B14" w:rsidRDefault="008839DA">
            <w:r>
              <w:t>—</w:t>
            </w:r>
          </w:p>
        </w:tc>
        <w:tc>
          <w:tcPr>
            <w:tcW w:w="1860" w:type="dxa"/>
          </w:tcPr>
          <w:p w14:paraId="1DB7ED2F" w14:textId="77777777" w:rsidR="00CF0B14" w:rsidRDefault="008839DA">
            <w:r>
              <w:t>Default</w:t>
            </w:r>
          </w:p>
        </w:tc>
      </w:tr>
      <w:tr w:rsidR="00CF0B14" w14:paraId="1DB7ED36" w14:textId="77777777">
        <w:trPr>
          <w:trHeight w:val="290"/>
        </w:trPr>
        <w:tc>
          <w:tcPr>
            <w:tcW w:w="1860" w:type="dxa"/>
          </w:tcPr>
          <w:p w14:paraId="1DB7ED31" w14:textId="77777777" w:rsidR="00CF0B14" w:rsidRDefault="008839DA">
            <w:r>
              <w:t>Product</w:t>
            </w:r>
          </w:p>
        </w:tc>
        <w:tc>
          <w:tcPr>
            <w:tcW w:w="2273" w:type="dxa"/>
          </w:tcPr>
          <w:p w14:paraId="1DB7ED32" w14:textId="77777777" w:rsidR="00CF0B14" w:rsidRDefault="008839DA">
            <w:r>
              <w:t>ProductID</w:t>
            </w:r>
          </w:p>
        </w:tc>
        <w:tc>
          <w:tcPr>
            <w:tcW w:w="1651" w:type="dxa"/>
          </w:tcPr>
          <w:p w14:paraId="1DB7ED33" w14:textId="77777777" w:rsidR="00CF0B14" w:rsidRDefault="008839DA">
            <w:r>
              <w:t>INTEGER</w:t>
            </w:r>
          </w:p>
        </w:tc>
        <w:tc>
          <w:tcPr>
            <w:tcW w:w="1860" w:type="dxa"/>
          </w:tcPr>
          <w:p w14:paraId="1DB7ED34" w14:textId="77777777" w:rsidR="00CF0B14" w:rsidRDefault="008839DA">
            <w:r>
              <w:t>PK</w:t>
            </w:r>
          </w:p>
        </w:tc>
        <w:tc>
          <w:tcPr>
            <w:tcW w:w="1860" w:type="dxa"/>
          </w:tcPr>
          <w:p w14:paraId="1DB7ED35" w14:textId="77777777" w:rsidR="00CF0B14" w:rsidRDefault="008839DA">
            <w:r>
              <w:t>Simple</w:t>
            </w:r>
          </w:p>
        </w:tc>
      </w:tr>
      <w:tr w:rsidR="00CF0B14" w14:paraId="1DB7ED3C" w14:textId="77777777">
        <w:trPr>
          <w:trHeight w:val="290"/>
        </w:trPr>
        <w:tc>
          <w:tcPr>
            <w:tcW w:w="1860" w:type="dxa"/>
          </w:tcPr>
          <w:p w14:paraId="1DB7ED37" w14:textId="77777777" w:rsidR="00CF0B14" w:rsidRDefault="008839DA">
            <w:r>
              <w:t>Product</w:t>
            </w:r>
          </w:p>
        </w:tc>
        <w:tc>
          <w:tcPr>
            <w:tcW w:w="2273" w:type="dxa"/>
          </w:tcPr>
          <w:p w14:paraId="1DB7ED38" w14:textId="77777777" w:rsidR="00CF0B14" w:rsidRDefault="008839DA">
            <w:r>
              <w:t>CategoryID</w:t>
            </w:r>
          </w:p>
        </w:tc>
        <w:tc>
          <w:tcPr>
            <w:tcW w:w="1651" w:type="dxa"/>
          </w:tcPr>
          <w:p w14:paraId="1DB7ED39" w14:textId="77777777" w:rsidR="00CF0B14" w:rsidRDefault="008839DA">
            <w:r>
              <w:t>INTEGER</w:t>
            </w:r>
          </w:p>
        </w:tc>
        <w:tc>
          <w:tcPr>
            <w:tcW w:w="1860" w:type="dxa"/>
          </w:tcPr>
          <w:p w14:paraId="1DB7ED3A" w14:textId="77777777" w:rsidR="00CF0B14" w:rsidRDefault="008839DA">
            <w:r>
              <w:t>FK</w:t>
            </w:r>
          </w:p>
        </w:tc>
        <w:tc>
          <w:tcPr>
            <w:tcW w:w="1860" w:type="dxa"/>
          </w:tcPr>
          <w:p w14:paraId="1DB7ED3B" w14:textId="77777777" w:rsidR="00CF0B14" w:rsidRDefault="008839DA">
            <w:r>
              <w:t>Simple</w:t>
            </w:r>
          </w:p>
        </w:tc>
      </w:tr>
    </w:tbl>
    <w:p w14:paraId="1DB7ED3D" w14:textId="77777777" w:rsidR="00CF0B14" w:rsidRDefault="00CF0B14">
      <w:pPr>
        <w:pStyle w:val="TableParagraph"/>
        <w:rPr>
          <w:sz w:val="20"/>
        </w:rPr>
        <w:sectPr w:rsidR="00CF0B14">
          <w:pgSz w:w="12240" w:h="15840"/>
          <w:pgMar w:top="920" w:right="720" w:bottom="9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60"/>
        <w:gridCol w:w="2273"/>
        <w:gridCol w:w="1651"/>
        <w:gridCol w:w="1860"/>
        <w:gridCol w:w="1860"/>
      </w:tblGrid>
      <w:tr w:rsidR="00CF0B14" w14:paraId="1DB7ED43" w14:textId="77777777">
        <w:trPr>
          <w:trHeight w:val="290"/>
        </w:trPr>
        <w:tc>
          <w:tcPr>
            <w:tcW w:w="1860" w:type="dxa"/>
            <w:shd w:val="clear" w:color="auto" w:fill="D8E1F2"/>
          </w:tcPr>
          <w:p w14:paraId="1DB7ED3E" w14:textId="77777777" w:rsidR="00CF0B14" w:rsidRDefault="008839DA">
            <w:pPr>
              <w:pStyle w:val="TableParagraph"/>
              <w:ind w:left="15"/>
              <w:jc w:val="center"/>
              <w:rPr>
                <w:b/>
                <w:sz w:val="20"/>
              </w:rPr>
            </w:pPr>
            <w:r>
              <w:rPr>
                <w:b/>
                <w:spacing w:val="-2"/>
                <w:sz w:val="20"/>
              </w:rPr>
              <w:t>Entity</w:t>
            </w:r>
          </w:p>
        </w:tc>
        <w:tc>
          <w:tcPr>
            <w:tcW w:w="2273" w:type="dxa"/>
            <w:shd w:val="clear" w:color="auto" w:fill="D8E1F2"/>
          </w:tcPr>
          <w:p w14:paraId="1DB7ED3F" w14:textId="77777777" w:rsidR="00CF0B14" w:rsidRDefault="008839DA">
            <w:pPr>
              <w:pStyle w:val="TableParagraph"/>
              <w:ind w:left="741"/>
              <w:rPr>
                <w:b/>
                <w:sz w:val="20"/>
              </w:rPr>
            </w:pPr>
            <w:r>
              <w:rPr>
                <w:b/>
                <w:spacing w:val="-2"/>
                <w:sz w:val="20"/>
              </w:rPr>
              <w:t>Attribute</w:t>
            </w:r>
          </w:p>
        </w:tc>
        <w:tc>
          <w:tcPr>
            <w:tcW w:w="1651" w:type="dxa"/>
            <w:shd w:val="clear" w:color="auto" w:fill="D8E1F2"/>
          </w:tcPr>
          <w:p w14:paraId="1DB7ED40" w14:textId="77777777" w:rsidR="00CF0B14" w:rsidRDefault="008839DA">
            <w:pPr>
              <w:pStyle w:val="TableParagraph"/>
              <w:ind w:left="383"/>
              <w:rPr>
                <w:b/>
                <w:sz w:val="20"/>
              </w:rPr>
            </w:pPr>
            <w:r>
              <w:rPr>
                <w:b/>
                <w:sz w:val="20"/>
              </w:rPr>
              <w:t>Data</w:t>
            </w:r>
            <w:r>
              <w:rPr>
                <w:b/>
                <w:spacing w:val="-6"/>
                <w:sz w:val="20"/>
              </w:rPr>
              <w:t xml:space="preserve"> </w:t>
            </w:r>
            <w:r>
              <w:rPr>
                <w:b/>
                <w:spacing w:val="-4"/>
                <w:sz w:val="20"/>
              </w:rPr>
              <w:t>Type</w:t>
            </w:r>
          </w:p>
        </w:tc>
        <w:tc>
          <w:tcPr>
            <w:tcW w:w="1860" w:type="dxa"/>
            <w:shd w:val="clear" w:color="auto" w:fill="D8E1F2"/>
          </w:tcPr>
          <w:p w14:paraId="1DB7ED41" w14:textId="77777777" w:rsidR="00CF0B14" w:rsidRDefault="008839DA">
            <w:pPr>
              <w:pStyle w:val="TableParagraph"/>
              <w:ind w:left="28"/>
              <w:jc w:val="center"/>
              <w:rPr>
                <w:b/>
                <w:sz w:val="20"/>
              </w:rPr>
            </w:pPr>
            <w:r>
              <w:rPr>
                <w:b/>
                <w:spacing w:val="-2"/>
                <w:sz w:val="20"/>
              </w:rPr>
              <w:t>Key</w:t>
            </w:r>
            <w:r>
              <w:rPr>
                <w:b/>
                <w:spacing w:val="4"/>
                <w:sz w:val="20"/>
              </w:rPr>
              <w:t xml:space="preserve"> </w:t>
            </w:r>
            <w:r>
              <w:rPr>
                <w:b/>
                <w:spacing w:val="-2"/>
                <w:sz w:val="20"/>
              </w:rPr>
              <w:t>(PK/FK/—</w:t>
            </w:r>
            <w:r>
              <w:rPr>
                <w:b/>
                <w:spacing w:val="-10"/>
                <w:sz w:val="20"/>
              </w:rPr>
              <w:t>)</w:t>
            </w:r>
          </w:p>
        </w:tc>
        <w:tc>
          <w:tcPr>
            <w:tcW w:w="1860" w:type="dxa"/>
            <w:shd w:val="clear" w:color="auto" w:fill="D8E1F2"/>
          </w:tcPr>
          <w:p w14:paraId="1DB7ED42" w14:textId="77777777" w:rsidR="00CF0B14" w:rsidRDefault="008839DA">
            <w:pPr>
              <w:pStyle w:val="TableParagraph"/>
              <w:ind w:left="292"/>
              <w:rPr>
                <w:b/>
                <w:sz w:val="20"/>
              </w:rPr>
            </w:pPr>
            <w:r>
              <w:rPr>
                <w:b/>
                <w:spacing w:val="-2"/>
                <w:sz w:val="20"/>
              </w:rPr>
              <w:t>Attribute</w:t>
            </w:r>
            <w:r>
              <w:rPr>
                <w:b/>
                <w:spacing w:val="3"/>
                <w:sz w:val="20"/>
              </w:rPr>
              <w:t xml:space="preserve"> </w:t>
            </w:r>
            <w:r>
              <w:rPr>
                <w:b/>
                <w:spacing w:val="-4"/>
                <w:sz w:val="20"/>
              </w:rPr>
              <w:t>Type</w:t>
            </w:r>
          </w:p>
        </w:tc>
      </w:tr>
      <w:tr w:rsidR="00CF0B14" w14:paraId="1DB7ED49" w14:textId="77777777">
        <w:trPr>
          <w:trHeight w:val="290"/>
        </w:trPr>
        <w:tc>
          <w:tcPr>
            <w:tcW w:w="1860" w:type="dxa"/>
          </w:tcPr>
          <w:p w14:paraId="1DB7ED44" w14:textId="77777777" w:rsidR="00CF0B14" w:rsidRDefault="008839DA">
            <w:r>
              <w:t>Product</w:t>
            </w:r>
          </w:p>
        </w:tc>
        <w:tc>
          <w:tcPr>
            <w:tcW w:w="2273" w:type="dxa"/>
          </w:tcPr>
          <w:p w14:paraId="1DB7ED45" w14:textId="77777777" w:rsidR="00CF0B14" w:rsidRDefault="008839DA">
            <w:r>
              <w:t>ProductName</w:t>
            </w:r>
          </w:p>
        </w:tc>
        <w:tc>
          <w:tcPr>
            <w:tcW w:w="1651" w:type="dxa"/>
          </w:tcPr>
          <w:p w14:paraId="1DB7ED46" w14:textId="77777777" w:rsidR="00CF0B14" w:rsidRDefault="008839DA">
            <w:r>
              <w:t>VARCHAR(100)</w:t>
            </w:r>
          </w:p>
        </w:tc>
        <w:tc>
          <w:tcPr>
            <w:tcW w:w="1860" w:type="dxa"/>
          </w:tcPr>
          <w:p w14:paraId="1DB7ED47" w14:textId="77777777" w:rsidR="00CF0B14" w:rsidRDefault="008839DA">
            <w:r>
              <w:t>—</w:t>
            </w:r>
          </w:p>
        </w:tc>
        <w:tc>
          <w:tcPr>
            <w:tcW w:w="1860" w:type="dxa"/>
          </w:tcPr>
          <w:p w14:paraId="1DB7ED48" w14:textId="77777777" w:rsidR="00CF0B14" w:rsidRDefault="008839DA">
            <w:r>
              <w:t>Simple</w:t>
            </w:r>
          </w:p>
        </w:tc>
      </w:tr>
      <w:tr w:rsidR="00CF0B14" w14:paraId="1DB7ED4F" w14:textId="77777777">
        <w:trPr>
          <w:trHeight w:val="290"/>
        </w:trPr>
        <w:tc>
          <w:tcPr>
            <w:tcW w:w="1860" w:type="dxa"/>
          </w:tcPr>
          <w:p w14:paraId="1DB7ED4A" w14:textId="77777777" w:rsidR="00CF0B14" w:rsidRDefault="008839DA">
            <w:r>
              <w:t>Product</w:t>
            </w:r>
          </w:p>
        </w:tc>
        <w:tc>
          <w:tcPr>
            <w:tcW w:w="2273" w:type="dxa"/>
          </w:tcPr>
          <w:p w14:paraId="1DB7ED4B" w14:textId="77777777" w:rsidR="00CF0B14" w:rsidRDefault="008839DA">
            <w:r>
              <w:t>Price</w:t>
            </w:r>
          </w:p>
        </w:tc>
        <w:tc>
          <w:tcPr>
            <w:tcW w:w="1651" w:type="dxa"/>
          </w:tcPr>
          <w:p w14:paraId="1DB7ED4C" w14:textId="77777777" w:rsidR="00CF0B14" w:rsidRDefault="008839DA">
            <w:r>
              <w:t>DECIMAL(10,2)</w:t>
            </w:r>
          </w:p>
        </w:tc>
        <w:tc>
          <w:tcPr>
            <w:tcW w:w="1860" w:type="dxa"/>
          </w:tcPr>
          <w:p w14:paraId="1DB7ED4D" w14:textId="77777777" w:rsidR="00CF0B14" w:rsidRDefault="008839DA">
            <w:r>
              <w:t>—</w:t>
            </w:r>
          </w:p>
        </w:tc>
        <w:tc>
          <w:tcPr>
            <w:tcW w:w="1860" w:type="dxa"/>
          </w:tcPr>
          <w:p w14:paraId="1DB7ED4E" w14:textId="77777777" w:rsidR="00CF0B14" w:rsidRDefault="008839DA">
            <w:r>
              <w:t>Simple</w:t>
            </w:r>
          </w:p>
        </w:tc>
      </w:tr>
      <w:tr w:rsidR="00CF0B14" w14:paraId="1DB7ED55" w14:textId="77777777">
        <w:trPr>
          <w:trHeight w:val="290"/>
        </w:trPr>
        <w:tc>
          <w:tcPr>
            <w:tcW w:w="1860" w:type="dxa"/>
          </w:tcPr>
          <w:p w14:paraId="1DB7ED50" w14:textId="77777777" w:rsidR="00CF0B14" w:rsidRDefault="008839DA">
            <w:r>
              <w:t>Product</w:t>
            </w:r>
          </w:p>
        </w:tc>
        <w:tc>
          <w:tcPr>
            <w:tcW w:w="2273" w:type="dxa"/>
          </w:tcPr>
          <w:p w14:paraId="1DB7ED51" w14:textId="77777777" w:rsidR="00CF0B14" w:rsidRDefault="008839DA">
            <w:r>
              <w:t>Stock</w:t>
            </w:r>
          </w:p>
        </w:tc>
        <w:tc>
          <w:tcPr>
            <w:tcW w:w="1651" w:type="dxa"/>
          </w:tcPr>
          <w:p w14:paraId="1DB7ED52" w14:textId="77777777" w:rsidR="00CF0B14" w:rsidRDefault="008839DA">
            <w:r>
              <w:t>INTEGER</w:t>
            </w:r>
          </w:p>
        </w:tc>
        <w:tc>
          <w:tcPr>
            <w:tcW w:w="1860" w:type="dxa"/>
          </w:tcPr>
          <w:p w14:paraId="1DB7ED53" w14:textId="77777777" w:rsidR="00CF0B14" w:rsidRDefault="008839DA">
            <w:r>
              <w:t>—</w:t>
            </w:r>
          </w:p>
        </w:tc>
        <w:tc>
          <w:tcPr>
            <w:tcW w:w="1860" w:type="dxa"/>
          </w:tcPr>
          <w:p w14:paraId="1DB7ED54" w14:textId="77777777" w:rsidR="00CF0B14" w:rsidRDefault="008839DA">
            <w:r>
              <w:t>Simple</w:t>
            </w:r>
          </w:p>
        </w:tc>
      </w:tr>
      <w:tr w:rsidR="00CF0B14" w14:paraId="1DB7ED5B" w14:textId="77777777">
        <w:trPr>
          <w:trHeight w:val="290"/>
        </w:trPr>
        <w:tc>
          <w:tcPr>
            <w:tcW w:w="1860" w:type="dxa"/>
          </w:tcPr>
          <w:p w14:paraId="1DB7ED56" w14:textId="77777777" w:rsidR="00CF0B14" w:rsidRDefault="008839DA">
            <w:r>
              <w:t>Product</w:t>
            </w:r>
          </w:p>
        </w:tc>
        <w:tc>
          <w:tcPr>
            <w:tcW w:w="2273" w:type="dxa"/>
          </w:tcPr>
          <w:p w14:paraId="1DB7ED57" w14:textId="77777777" w:rsidR="00CF0B14" w:rsidRDefault="008839DA">
            <w:r>
              <w:t>Description</w:t>
            </w:r>
          </w:p>
        </w:tc>
        <w:tc>
          <w:tcPr>
            <w:tcW w:w="1651" w:type="dxa"/>
          </w:tcPr>
          <w:p w14:paraId="1DB7ED58" w14:textId="77777777" w:rsidR="00CF0B14" w:rsidRDefault="008839DA">
            <w:r>
              <w:t>VARCHAR(200)</w:t>
            </w:r>
          </w:p>
        </w:tc>
        <w:tc>
          <w:tcPr>
            <w:tcW w:w="1860" w:type="dxa"/>
          </w:tcPr>
          <w:p w14:paraId="1DB7ED59" w14:textId="77777777" w:rsidR="00CF0B14" w:rsidRDefault="008839DA">
            <w:r>
              <w:t>—</w:t>
            </w:r>
          </w:p>
        </w:tc>
        <w:tc>
          <w:tcPr>
            <w:tcW w:w="1860" w:type="dxa"/>
          </w:tcPr>
          <w:p w14:paraId="1DB7ED5A" w14:textId="77777777" w:rsidR="00CF0B14" w:rsidRDefault="008839DA">
            <w:r>
              <w:t>Simple</w:t>
            </w:r>
          </w:p>
        </w:tc>
      </w:tr>
      <w:tr w:rsidR="00CF0B14" w14:paraId="1DB7ED61" w14:textId="77777777">
        <w:trPr>
          <w:trHeight w:val="290"/>
        </w:trPr>
        <w:tc>
          <w:tcPr>
            <w:tcW w:w="1860" w:type="dxa"/>
          </w:tcPr>
          <w:p w14:paraId="1DB7ED5C" w14:textId="77777777" w:rsidR="00CF0B14" w:rsidRDefault="008839DA">
            <w:r>
              <w:t>Product</w:t>
            </w:r>
          </w:p>
        </w:tc>
        <w:tc>
          <w:tcPr>
            <w:tcW w:w="2273" w:type="dxa"/>
          </w:tcPr>
          <w:p w14:paraId="1DB7ED5D" w14:textId="77777777" w:rsidR="00CF0B14" w:rsidRDefault="008839DA">
            <w:r>
              <w:t>Brand</w:t>
            </w:r>
          </w:p>
        </w:tc>
        <w:tc>
          <w:tcPr>
            <w:tcW w:w="1651" w:type="dxa"/>
          </w:tcPr>
          <w:p w14:paraId="1DB7ED5E" w14:textId="77777777" w:rsidR="00CF0B14" w:rsidRDefault="008839DA">
            <w:r>
              <w:t>VARCHAR(50)</w:t>
            </w:r>
          </w:p>
        </w:tc>
        <w:tc>
          <w:tcPr>
            <w:tcW w:w="1860" w:type="dxa"/>
          </w:tcPr>
          <w:p w14:paraId="1DB7ED5F" w14:textId="77777777" w:rsidR="00CF0B14" w:rsidRDefault="008839DA">
            <w:r>
              <w:t>—</w:t>
            </w:r>
          </w:p>
        </w:tc>
        <w:tc>
          <w:tcPr>
            <w:tcW w:w="1860" w:type="dxa"/>
          </w:tcPr>
          <w:p w14:paraId="1DB7ED60" w14:textId="77777777" w:rsidR="00CF0B14" w:rsidRDefault="008839DA">
            <w:r>
              <w:t>Simple</w:t>
            </w:r>
          </w:p>
        </w:tc>
      </w:tr>
      <w:tr w:rsidR="00CF0B14" w14:paraId="1DB7ED67" w14:textId="77777777">
        <w:trPr>
          <w:trHeight w:val="290"/>
        </w:trPr>
        <w:tc>
          <w:tcPr>
            <w:tcW w:w="1860" w:type="dxa"/>
          </w:tcPr>
          <w:p w14:paraId="1DB7ED62" w14:textId="77777777" w:rsidR="00CF0B14" w:rsidRDefault="008839DA">
            <w:r>
              <w:t>Product</w:t>
            </w:r>
          </w:p>
        </w:tc>
        <w:tc>
          <w:tcPr>
            <w:tcW w:w="2273" w:type="dxa"/>
          </w:tcPr>
          <w:p w14:paraId="1DB7ED63" w14:textId="77777777" w:rsidR="00CF0B14" w:rsidRDefault="008839DA">
            <w:r>
              <w:t>CreatedAt</w:t>
            </w:r>
          </w:p>
        </w:tc>
        <w:tc>
          <w:tcPr>
            <w:tcW w:w="1651" w:type="dxa"/>
          </w:tcPr>
          <w:p w14:paraId="1DB7ED64" w14:textId="77777777" w:rsidR="00CF0B14" w:rsidRDefault="008839DA">
            <w:r>
              <w:t>DATE</w:t>
            </w:r>
          </w:p>
        </w:tc>
        <w:tc>
          <w:tcPr>
            <w:tcW w:w="1860" w:type="dxa"/>
          </w:tcPr>
          <w:p w14:paraId="1DB7ED65" w14:textId="77777777" w:rsidR="00CF0B14" w:rsidRDefault="008839DA">
            <w:r>
              <w:t>—</w:t>
            </w:r>
          </w:p>
        </w:tc>
        <w:tc>
          <w:tcPr>
            <w:tcW w:w="1860" w:type="dxa"/>
          </w:tcPr>
          <w:p w14:paraId="1DB7ED66" w14:textId="77777777" w:rsidR="00CF0B14" w:rsidRDefault="008839DA">
            <w:r>
              <w:t>Default</w:t>
            </w:r>
          </w:p>
        </w:tc>
      </w:tr>
      <w:tr w:rsidR="00CF0B14" w14:paraId="1DB7ED6D" w14:textId="77777777">
        <w:trPr>
          <w:trHeight w:val="290"/>
        </w:trPr>
        <w:tc>
          <w:tcPr>
            <w:tcW w:w="1860" w:type="dxa"/>
          </w:tcPr>
          <w:p w14:paraId="1DB7ED68" w14:textId="77777777" w:rsidR="00CF0B14" w:rsidRDefault="008839DA">
            <w:r>
              <w:t>Orders</w:t>
            </w:r>
          </w:p>
        </w:tc>
        <w:tc>
          <w:tcPr>
            <w:tcW w:w="2273" w:type="dxa"/>
          </w:tcPr>
          <w:p w14:paraId="1DB7ED69" w14:textId="77777777" w:rsidR="00CF0B14" w:rsidRDefault="008839DA">
            <w:r>
              <w:t>OrderID</w:t>
            </w:r>
          </w:p>
        </w:tc>
        <w:tc>
          <w:tcPr>
            <w:tcW w:w="1651" w:type="dxa"/>
          </w:tcPr>
          <w:p w14:paraId="1DB7ED6A" w14:textId="77777777" w:rsidR="00CF0B14" w:rsidRDefault="008839DA">
            <w:r>
              <w:t>INTEGER</w:t>
            </w:r>
          </w:p>
        </w:tc>
        <w:tc>
          <w:tcPr>
            <w:tcW w:w="1860" w:type="dxa"/>
          </w:tcPr>
          <w:p w14:paraId="1DB7ED6B" w14:textId="77777777" w:rsidR="00CF0B14" w:rsidRDefault="008839DA">
            <w:r>
              <w:t>PK</w:t>
            </w:r>
          </w:p>
        </w:tc>
        <w:tc>
          <w:tcPr>
            <w:tcW w:w="1860" w:type="dxa"/>
          </w:tcPr>
          <w:p w14:paraId="1DB7ED6C" w14:textId="77777777" w:rsidR="00CF0B14" w:rsidRDefault="008839DA">
            <w:r>
              <w:t>Simple</w:t>
            </w:r>
          </w:p>
        </w:tc>
      </w:tr>
      <w:tr w:rsidR="00CF0B14" w14:paraId="1DB7ED73" w14:textId="77777777">
        <w:trPr>
          <w:trHeight w:val="290"/>
        </w:trPr>
        <w:tc>
          <w:tcPr>
            <w:tcW w:w="1860" w:type="dxa"/>
          </w:tcPr>
          <w:p w14:paraId="1DB7ED6E" w14:textId="77777777" w:rsidR="00CF0B14" w:rsidRDefault="008839DA">
            <w:r>
              <w:t>Orders</w:t>
            </w:r>
          </w:p>
        </w:tc>
        <w:tc>
          <w:tcPr>
            <w:tcW w:w="2273" w:type="dxa"/>
          </w:tcPr>
          <w:p w14:paraId="1DB7ED6F" w14:textId="77777777" w:rsidR="00CF0B14" w:rsidRDefault="008839DA">
            <w:r>
              <w:t>CustomerID</w:t>
            </w:r>
          </w:p>
        </w:tc>
        <w:tc>
          <w:tcPr>
            <w:tcW w:w="1651" w:type="dxa"/>
          </w:tcPr>
          <w:p w14:paraId="1DB7ED70" w14:textId="77777777" w:rsidR="00CF0B14" w:rsidRDefault="008839DA">
            <w:r>
              <w:t>INTEGER</w:t>
            </w:r>
          </w:p>
        </w:tc>
        <w:tc>
          <w:tcPr>
            <w:tcW w:w="1860" w:type="dxa"/>
          </w:tcPr>
          <w:p w14:paraId="1DB7ED71" w14:textId="77777777" w:rsidR="00CF0B14" w:rsidRDefault="008839DA">
            <w:r>
              <w:t>FK</w:t>
            </w:r>
          </w:p>
        </w:tc>
        <w:tc>
          <w:tcPr>
            <w:tcW w:w="1860" w:type="dxa"/>
          </w:tcPr>
          <w:p w14:paraId="1DB7ED72" w14:textId="77777777" w:rsidR="00CF0B14" w:rsidRDefault="008839DA">
            <w:r>
              <w:t>Simple</w:t>
            </w:r>
          </w:p>
        </w:tc>
      </w:tr>
      <w:tr w:rsidR="00CF0B14" w14:paraId="1DB7ED79" w14:textId="77777777">
        <w:trPr>
          <w:trHeight w:val="290"/>
        </w:trPr>
        <w:tc>
          <w:tcPr>
            <w:tcW w:w="1860" w:type="dxa"/>
          </w:tcPr>
          <w:p w14:paraId="1DB7ED74" w14:textId="77777777" w:rsidR="00CF0B14" w:rsidRDefault="008839DA">
            <w:r>
              <w:t>Orders</w:t>
            </w:r>
          </w:p>
        </w:tc>
        <w:tc>
          <w:tcPr>
            <w:tcW w:w="2273" w:type="dxa"/>
          </w:tcPr>
          <w:p w14:paraId="1DB7ED75" w14:textId="77777777" w:rsidR="00CF0B14" w:rsidRDefault="008839DA">
            <w:r>
              <w:t>OrderDate</w:t>
            </w:r>
          </w:p>
        </w:tc>
        <w:tc>
          <w:tcPr>
            <w:tcW w:w="1651" w:type="dxa"/>
          </w:tcPr>
          <w:p w14:paraId="1DB7ED76" w14:textId="77777777" w:rsidR="00CF0B14" w:rsidRDefault="008839DA">
            <w:r>
              <w:t>DATE</w:t>
            </w:r>
          </w:p>
        </w:tc>
        <w:tc>
          <w:tcPr>
            <w:tcW w:w="1860" w:type="dxa"/>
          </w:tcPr>
          <w:p w14:paraId="1DB7ED77" w14:textId="77777777" w:rsidR="00CF0B14" w:rsidRDefault="008839DA">
            <w:r>
              <w:t>—</w:t>
            </w:r>
          </w:p>
        </w:tc>
        <w:tc>
          <w:tcPr>
            <w:tcW w:w="1860" w:type="dxa"/>
          </w:tcPr>
          <w:p w14:paraId="1DB7ED78" w14:textId="77777777" w:rsidR="00CF0B14" w:rsidRDefault="008839DA">
            <w:r>
              <w:t>Default</w:t>
            </w:r>
          </w:p>
        </w:tc>
      </w:tr>
      <w:tr w:rsidR="00CF0B14" w14:paraId="1DB7ED7F" w14:textId="77777777">
        <w:trPr>
          <w:trHeight w:val="290"/>
        </w:trPr>
        <w:tc>
          <w:tcPr>
            <w:tcW w:w="1860" w:type="dxa"/>
          </w:tcPr>
          <w:p w14:paraId="1DB7ED7A" w14:textId="77777777" w:rsidR="00CF0B14" w:rsidRDefault="008839DA">
            <w:r>
              <w:t>Orders</w:t>
            </w:r>
          </w:p>
        </w:tc>
        <w:tc>
          <w:tcPr>
            <w:tcW w:w="2273" w:type="dxa"/>
          </w:tcPr>
          <w:p w14:paraId="1DB7ED7B" w14:textId="77777777" w:rsidR="00CF0B14" w:rsidRDefault="008839DA">
            <w:r>
              <w:t>TotalAmount</w:t>
            </w:r>
          </w:p>
        </w:tc>
        <w:tc>
          <w:tcPr>
            <w:tcW w:w="1651" w:type="dxa"/>
          </w:tcPr>
          <w:p w14:paraId="1DB7ED7C" w14:textId="77777777" w:rsidR="00CF0B14" w:rsidRDefault="008839DA">
            <w:r>
              <w:t>DECIMAL(12,2)</w:t>
            </w:r>
          </w:p>
        </w:tc>
        <w:tc>
          <w:tcPr>
            <w:tcW w:w="1860" w:type="dxa"/>
          </w:tcPr>
          <w:p w14:paraId="1DB7ED7D" w14:textId="77777777" w:rsidR="00CF0B14" w:rsidRDefault="008839DA">
            <w:r>
              <w:t>—</w:t>
            </w:r>
          </w:p>
        </w:tc>
        <w:tc>
          <w:tcPr>
            <w:tcW w:w="1860" w:type="dxa"/>
          </w:tcPr>
          <w:p w14:paraId="1DB7ED7E" w14:textId="77777777" w:rsidR="00CF0B14" w:rsidRDefault="008839DA">
            <w:r>
              <w:t>Simple</w:t>
            </w:r>
          </w:p>
        </w:tc>
      </w:tr>
      <w:tr w:rsidR="00CF0B14" w14:paraId="1DB7ED85" w14:textId="77777777">
        <w:trPr>
          <w:trHeight w:val="290"/>
        </w:trPr>
        <w:tc>
          <w:tcPr>
            <w:tcW w:w="1860" w:type="dxa"/>
          </w:tcPr>
          <w:p w14:paraId="1DB7ED80" w14:textId="77777777" w:rsidR="00CF0B14" w:rsidRDefault="008839DA">
            <w:r>
              <w:t>Orders</w:t>
            </w:r>
          </w:p>
        </w:tc>
        <w:tc>
          <w:tcPr>
            <w:tcW w:w="2273" w:type="dxa"/>
          </w:tcPr>
          <w:p w14:paraId="1DB7ED81" w14:textId="77777777" w:rsidR="00CF0B14" w:rsidRDefault="008839DA">
            <w:r>
              <w:t>Status</w:t>
            </w:r>
          </w:p>
        </w:tc>
        <w:tc>
          <w:tcPr>
            <w:tcW w:w="1651" w:type="dxa"/>
          </w:tcPr>
          <w:p w14:paraId="1DB7ED82" w14:textId="77777777" w:rsidR="00CF0B14" w:rsidRDefault="008839DA">
            <w:r>
              <w:t>VARCHAR(20)</w:t>
            </w:r>
          </w:p>
        </w:tc>
        <w:tc>
          <w:tcPr>
            <w:tcW w:w="1860" w:type="dxa"/>
          </w:tcPr>
          <w:p w14:paraId="1DB7ED83" w14:textId="77777777" w:rsidR="00CF0B14" w:rsidRDefault="008839DA">
            <w:r>
              <w:t>—</w:t>
            </w:r>
          </w:p>
        </w:tc>
        <w:tc>
          <w:tcPr>
            <w:tcW w:w="1860" w:type="dxa"/>
          </w:tcPr>
          <w:p w14:paraId="1DB7ED84" w14:textId="77777777" w:rsidR="00CF0B14" w:rsidRDefault="008839DA">
            <w:r>
              <w:t>Simple</w:t>
            </w:r>
          </w:p>
        </w:tc>
      </w:tr>
      <w:tr w:rsidR="00CF0B14" w14:paraId="1DB7ED8B" w14:textId="77777777">
        <w:trPr>
          <w:trHeight w:val="290"/>
        </w:trPr>
        <w:tc>
          <w:tcPr>
            <w:tcW w:w="1860" w:type="dxa"/>
          </w:tcPr>
          <w:p w14:paraId="1DB7ED86" w14:textId="77777777" w:rsidR="00CF0B14" w:rsidRDefault="008839DA">
            <w:r>
              <w:t>Orders</w:t>
            </w:r>
          </w:p>
        </w:tc>
        <w:tc>
          <w:tcPr>
            <w:tcW w:w="2273" w:type="dxa"/>
          </w:tcPr>
          <w:p w14:paraId="1DB7ED87" w14:textId="77777777" w:rsidR="00CF0B14" w:rsidRDefault="008839DA">
            <w:r>
              <w:t>ShippingAddress</w:t>
            </w:r>
          </w:p>
        </w:tc>
        <w:tc>
          <w:tcPr>
            <w:tcW w:w="1651" w:type="dxa"/>
          </w:tcPr>
          <w:p w14:paraId="1DB7ED88" w14:textId="77777777" w:rsidR="00CF0B14" w:rsidRDefault="008839DA">
            <w:r>
              <w:t>VARCHAR(150)</w:t>
            </w:r>
          </w:p>
        </w:tc>
        <w:tc>
          <w:tcPr>
            <w:tcW w:w="1860" w:type="dxa"/>
          </w:tcPr>
          <w:p w14:paraId="1DB7ED89" w14:textId="77777777" w:rsidR="00CF0B14" w:rsidRDefault="008839DA">
            <w:r>
              <w:t>—</w:t>
            </w:r>
          </w:p>
        </w:tc>
        <w:tc>
          <w:tcPr>
            <w:tcW w:w="1860" w:type="dxa"/>
          </w:tcPr>
          <w:p w14:paraId="1DB7ED8A" w14:textId="77777777" w:rsidR="00CF0B14" w:rsidRDefault="008839DA">
            <w:r>
              <w:t>Simple</w:t>
            </w:r>
          </w:p>
        </w:tc>
      </w:tr>
      <w:tr w:rsidR="00CF0B14" w14:paraId="1DB7ED91" w14:textId="77777777">
        <w:trPr>
          <w:trHeight w:val="290"/>
        </w:trPr>
        <w:tc>
          <w:tcPr>
            <w:tcW w:w="1860" w:type="dxa"/>
          </w:tcPr>
          <w:p w14:paraId="1DB7ED8C" w14:textId="77777777" w:rsidR="00CF0B14" w:rsidRDefault="008839DA">
            <w:r>
              <w:t>Orders</w:t>
            </w:r>
          </w:p>
        </w:tc>
        <w:tc>
          <w:tcPr>
            <w:tcW w:w="2273" w:type="dxa"/>
          </w:tcPr>
          <w:p w14:paraId="1DB7ED8D" w14:textId="77777777" w:rsidR="00CF0B14" w:rsidRDefault="008839DA">
            <w:r>
              <w:t>PaymentStatus</w:t>
            </w:r>
          </w:p>
        </w:tc>
        <w:tc>
          <w:tcPr>
            <w:tcW w:w="1651" w:type="dxa"/>
          </w:tcPr>
          <w:p w14:paraId="1DB7ED8E" w14:textId="77777777" w:rsidR="00CF0B14" w:rsidRDefault="008839DA">
            <w:r>
              <w:t>VARCHAR(20)</w:t>
            </w:r>
          </w:p>
        </w:tc>
        <w:tc>
          <w:tcPr>
            <w:tcW w:w="1860" w:type="dxa"/>
          </w:tcPr>
          <w:p w14:paraId="1DB7ED8F" w14:textId="77777777" w:rsidR="00CF0B14" w:rsidRDefault="008839DA">
            <w:r>
              <w:t>—</w:t>
            </w:r>
          </w:p>
        </w:tc>
        <w:tc>
          <w:tcPr>
            <w:tcW w:w="1860" w:type="dxa"/>
          </w:tcPr>
          <w:p w14:paraId="1DB7ED90" w14:textId="77777777" w:rsidR="00CF0B14" w:rsidRDefault="008839DA">
            <w:r>
              <w:t>Simple</w:t>
            </w:r>
          </w:p>
        </w:tc>
      </w:tr>
      <w:tr w:rsidR="00CF0B14" w14:paraId="1DB7ED97" w14:textId="77777777">
        <w:trPr>
          <w:trHeight w:val="290"/>
        </w:trPr>
        <w:tc>
          <w:tcPr>
            <w:tcW w:w="1860" w:type="dxa"/>
          </w:tcPr>
          <w:p w14:paraId="1DB7ED92" w14:textId="77777777" w:rsidR="00CF0B14" w:rsidRDefault="008839DA">
            <w:r>
              <w:t>OrderItem</w:t>
            </w:r>
          </w:p>
        </w:tc>
        <w:tc>
          <w:tcPr>
            <w:tcW w:w="2273" w:type="dxa"/>
          </w:tcPr>
          <w:p w14:paraId="1DB7ED93" w14:textId="77777777" w:rsidR="00CF0B14" w:rsidRDefault="008839DA">
            <w:r>
              <w:t>OrderItemID</w:t>
            </w:r>
          </w:p>
        </w:tc>
        <w:tc>
          <w:tcPr>
            <w:tcW w:w="1651" w:type="dxa"/>
          </w:tcPr>
          <w:p w14:paraId="1DB7ED94" w14:textId="77777777" w:rsidR="00CF0B14" w:rsidRDefault="008839DA">
            <w:r>
              <w:t>INTEGER</w:t>
            </w:r>
          </w:p>
        </w:tc>
        <w:tc>
          <w:tcPr>
            <w:tcW w:w="1860" w:type="dxa"/>
          </w:tcPr>
          <w:p w14:paraId="1DB7ED95" w14:textId="77777777" w:rsidR="00CF0B14" w:rsidRDefault="008839DA">
            <w:r>
              <w:t>PK</w:t>
            </w:r>
          </w:p>
        </w:tc>
        <w:tc>
          <w:tcPr>
            <w:tcW w:w="1860" w:type="dxa"/>
          </w:tcPr>
          <w:p w14:paraId="1DB7ED96" w14:textId="77777777" w:rsidR="00CF0B14" w:rsidRDefault="008839DA">
            <w:r>
              <w:t>Simple</w:t>
            </w:r>
          </w:p>
        </w:tc>
      </w:tr>
      <w:tr w:rsidR="00CF0B14" w14:paraId="1DB7ED9D" w14:textId="77777777">
        <w:trPr>
          <w:trHeight w:val="290"/>
        </w:trPr>
        <w:tc>
          <w:tcPr>
            <w:tcW w:w="1860" w:type="dxa"/>
          </w:tcPr>
          <w:p w14:paraId="1DB7ED98" w14:textId="77777777" w:rsidR="00CF0B14" w:rsidRDefault="008839DA">
            <w:r>
              <w:t>OrderItem</w:t>
            </w:r>
          </w:p>
        </w:tc>
        <w:tc>
          <w:tcPr>
            <w:tcW w:w="2273" w:type="dxa"/>
          </w:tcPr>
          <w:p w14:paraId="1DB7ED99" w14:textId="77777777" w:rsidR="00CF0B14" w:rsidRDefault="008839DA">
            <w:r>
              <w:t>OrderID</w:t>
            </w:r>
          </w:p>
        </w:tc>
        <w:tc>
          <w:tcPr>
            <w:tcW w:w="1651" w:type="dxa"/>
          </w:tcPr>
          <w:p w14:paraId="1DB7ED9A" w14:textId="77777777" w:rsidR="00CF0B14" w:rsidRDefault="008839DA">
            <w:r>
              <w:t>INTEGER</w:t>
            </w:r>
          </w:p>
        </w:tc>
        <w:tc>
          <w:tcPr>
            <w:tcW w:w="1860" w:type="dxa"/>
          </w:tcPr>
          <w:p w14:paraId="1DB7ED9B" w14:textId="77777777" w:rsidR="00CF0B14" w:rsidRDefault="008839DA">
            <w:r>
              <w:t>FK</w:t>
            </w:r>
          </w:p>
        </w:tc>
        <w:tc>
          <w:tcPr>
            <w:tcW w:w="1860" w:type="dxa"/>
          </w:tcPr>
          <w:p w14:paraId="1DB7ED9C" w14:textId="77777777" w:rsidR="00CF0B14" w:rsidRDefault="008839DA">
            <w:r>
              <w:t>Simple</w:t>
            </w:r>
          </w:p>
        </w:tc>
      </w:tr>
      <w:tr w:rsidR="00CF0B14" w14:paraId="1DB7EDA3" w14:textId="77777777">
        <w:trPr>
          <w:trHeight w:val="290"/>
        </w:trPr>
        <w:tc>
          <w:tcPr>
            <w:tcW w:w="1860" w:type="dxa"/>
          </w:tcPr>
          <w:p w14:paraId="1DB7ED9E" w14:textId="77777777" w:rsidR="00CF0B14" w:rsidRDefault="008839DA">
            <w:r>
              <w:t>OrderItem</w:t>
            </w:r>
          </w:p>
        </w:tc>
        <w:tc>
          <w:tcPr>
            <w:tcW w:w="2273" w:type="dxa"/>
          </w:tcPr>
          <w:p w14:paraId="1DB7ED9F" w14:textId="77777777" w:rsidR="00CF0B14" w:rsidRDefault="008839DA">
            <w:r>
              <w:t>ProductID</w:t>
            </w:r>
          </w:p>
        </w:tc>
        <w:tc>
          <w:tcPr>
            <w:tcW w:w="1651" w:type="dxa"/>
          </w:tcPr>
          <w:p w14:paraId="1DB7EDA0" w14:textId="77777777" w:rsidR="00CF0B14" w:rsidRDefault="008839DA">
            <w:r>
              <w:t>INTEGER</w:t>
            </w:r>
          </w:p>
        </w:tc>
        <w:tc>
          <w:tcPr>
            <w:tcW w:w="1860" w:type="dxa"/>
          </w:tcPr>
          <w:p w14:paraId="1DB7EDA1" w14:textId="77777777" w:rsidR="00CF0B14" w:rsidRDefault="008839DA">
            <w:r>
              <w:t>FK</w:t>
            </w:r>
          </w:p>
        </w:tc>
        <w:tc>
          <w:tcPr>
            <w:tcW w:w="1860" w:type="dxa"/>
          </w:tcPr>
          <w:p w14:paraId="1DB7EDA2" w14:textId="77777777" w:rsidR="00CF0B14" w:rsidRDefault="008839DA">
            <w:r>
              <w:t>Simple</w:t>
            </w:r>
          </w:p>
        </w:tc>
      </w:tr>
      <w:tr w:rsidR="00CF0B14" w14:paraId="1DB7EDA9" w14:textId="77777777">
        <w:trPr>
          <w:trHeight w:val="290"/>
        </w:trPr>
        <w:tc>
          <w:tcPr>
            <w:tcW w:w="1860" w:type="dxa"/>
          </w:tcPr>
          <w:p w14:paraId="1DB7EDA4" w14:textId="77777777" w:rsidR="00CF0B14" w:rsidRDefault="008839DA">
            <w:r>
              <w:t>OrderItem</w:t>
            </w:r>
          </w:p>
        </w:tc>
        <w:tc>
          <w:tcPr>
            <w:tcW w:w="2273" w:type="dxa"/>
          </w:tcPr>
          <w:p w14:paraId="1DB7EDA5" w14:textId="77777777" w:rsidR="00CF0B14" w:rsidRDefault="008839DA">
            <w:r>
              <w:t>Quantity</w:t>
            </w:r>
          </w:p>
        </w:tc>
        <w:tc>
          <w:tcPr>
            <w:tcW w:w="1651" w:type="dxa"/>
          </w:tcPr>
          <w:p w14:paraId="1DB7EDA6" w14:textId="77777777" w:rsidR="00CF0B14" w:rsidRDefault="008839DA">
            <w:r>
              <w:t>INTEGER</w:t>
            </w:r>
          </w:p>
        </w:tc>
        <w:tc>
          <w:tcPr>
            <w:tcW w:w="1860" w:type="dxa"/>
          </w:tcPr>
          <w:p w14:paraId="1DB7EDA7" w14:textId="77777777" w:rsidR="00CF0B14" w:rsidRDefault="008839DA">
            <w:r>
              <w:t>—</w:t>
            </w:r>
          </w:p>
        </w:tc>
        <w:tc>
          <w:tcPr>
            <w:tcW w:w="1860" w:type="dxa"/>
          </w:tcPr>
          <w:p w14:paraId="1DB7EDA8" w14:textId="77777777" w:rsidR="00CF0B14" w:rsidRDefault="008839DA">
            <w:r>
              <w:t>Simple</w:t>
            </w:r>
          </w:p>
        </w:tc>
      </w:tr>
      <w:tr w:rsidR="00CF0B14" w14:paraId="1DB7EDAF" w14:textId="77777777">
        <w:trPr>
          <w:trHeight w:val="290"/>
        </w:trPr>
        <w:tc>
          <w:tcPr>
            <w:tcW w:w="1860" w:type="dxa"/>
          </w:tcPr>
          <w:p w14:paraId="1DB7EDAA" w14:textId="77777777" w:rsidR="00CF0B14" w:rsidRDefault="008839DA">
            <w:r>
              <w:t>OrderItem</w:t>
            </w:r>
          </w:p>
        </w:tc>
        <w:tc>
          <w:tcPr>
            <w:tcW w:w="2273" w:type="dxa"/>
          </w:tcPr>
          <w:p w14:paraId="1DB7EDAB" w14:textId="77777777" w:rsidR="00CF0B14" w:rsidRDefault="008839DA">
            <w:r>
              <w:t>UnitPrice</w:t>
            </w:r>
          </w:p>
        </w:tc>
        <w:tc>
          <w:tcPr>
            <w:tcW w:w="1651" w:type="dxa"/>
          </w:tcPr>
          <w:p w14:paraId="1DB7EDAC" w14:textId="77777777" w:rsidR="00CF0B14" w:rsidRDefault="008839DA">
            <w:r>
              <w:t>DECIMAL(10,2)</w:t>
            </w:r>
          </w:p>
        </w:tc>
        <w:tc>
          <w:tcPr>
            <w:tcW w:w="1860" w:type="dxa"/>
          </w:tcPr>
          <w:p w14:paraId="1DB7EDAD" w14:textId="77777777" w:rsidR="00CF0B14" w:rsidRDefault="008839DA">
            <w:r>
              <w:t>—</w:t>
            </w:r>
          </w:p>
        </w:tc>
        <w:tc>
          <w:tcPr>
            <w:tcW w:w="1860" w:type="dxa"/>
          </w:tcPr>
          <w:p w14:paraId="1DB7EDAE" w14:textId="77777777" w:rsidR="00CF0B14" w:rsidRDefault="008839DA">
            <w:r>
              <w:t>Simple</w:t>
            </w:r>
          </w:p>
        </w:tc>
      </w:tr>
      <w:tr w:rsidR="00CF0B14" w14:paraId="1DB7EDB5" w14:textId="77777777">
        <w:trPr>
          <w:trHeight w:val="290"/>
        </w:trPr>
        <w:tc>
          <w:tcPr>
            <w:tcW w:w="1860" w:type="dxa"/>
          </w:tcPr>
          <w:p w14:paraId="1DB7EDB0" w14:textId="77777777" w:rsidR="00CF0B14" w:rsidRDefault="008839DA">
            <w:r>
              <w:t>OrderItem</w:t>
            </w:r>
          </w:p>
        </w:tc>
        <w:tc>
          <w:tcPr>
            <w:tcW w:w="2273" w:type="dxa"/>
          </w:tcPr>
          <w:p w14:paraId="1DB7EDB1" w14:textId="77777777" w:rsidR="00CF0B14" w:rsidRDefault="008839DA">
            <w:r>
              <w:t>Subtotal</w:t>
            </w:r>
          </w:p>
        </w:tc>
        <w:tc>
          <w:tcPr>
            <w:tcW w:w="1651" w:type="dxa"/>
          </w:tcPr>
          <w:p w14:paraId="1DB7EDB2" w14:textId="77777777" w:rsidR="00CF0B14" w:rsidRDefault="008839DA">
            <w:r>
              <w:t>DECIMAL(12,2)</w:t>
            </w:r>
          </w:p>
        </w:tc>
        <w:tc>
          <w:tcPr>
            <w:tcW w:w="1860" w:type="dxa"/>
          </w:tcPr>
          <w:p w14:paraId="1DB7EDB3" w14:textId="77777777" w:rsidR="00CF0B14" w:rsidRDefault="008839DA">
            <w:r>
              <w:t>—</w:t>
            </w:r>
          </w:p>
        </w:tc>
        <w:tc>
          <w:tcPr>
            <w:tcW w:w="1860" w:type="dxa"/>
          </w:tcPr>
          <w:p w14:paraId="1DB7EDB4" w14:textId="77777777" w:rsidR="00CF0B14" w:rsidRDefault="008839DA">
            <w:r>
              <w:t>Derived</w:t>
            </w:r>
          </w:p>
        </w:tc>
      </w:tr>
      <w:tr w:rsidR="00CF0B14" w14:paraId="1DB7EDBB" w14:textId="77777777">
        <w:trPr>
          <w:trHeight w:val="290"/>
        </w:trPr>
        <w:tc>
          <w:tcPr>
            <w:tcW w:w="1860" w:type="dxa"/>
          </w:tcPr>
          <w:p w14:paraId="1DB7EDB6" w14:textId="77777777" w:rsidR="00CF0B14" w:rsidRDefault="008839DA">
            <w:r>
              <w:t>OrderItem</w:t>
            </w:r>
          </w:p>
        </w:tc>
        <w:tc>
          <w:tcPr>
            <w:tcW w:w="2273" w:type="dxa"/>
          </w:tcPr>
          <w:p w14:paraId="1DB7EDB7" w14:textId="77777777" w:rsidR="00CF0B14" w:rsidRDefault="008839DA">
            <w:r>
              <w:t>CreatedAt</w:t>
            </w:r>
          </w:p>
        </w:tc>
        <w:tc>
          <w:tcPr>
            <w:tcW w:w="1651" w:type="dxa"/>
          </w:tcPr>
          <w:p w14:paraId="1DB7EDB8" w14:textId="77777777" w:rsidR="00CF0B14" w:rsidRDefault="008839DA">
            <w:r>
              <w:t>DATE</w:t>
            </w:r>
          </w:p>
        </w:tc>
        <w:tc>
          <w:tcPr>
            <w:tcW w:w="1860" w:type="dxa"/>
          </w:tcPr>
          <w:p w14:paraId="1DB7EDB9" w14:textId="77777777" w:rsidR="00CF0B14" w:rsidRDefault="008839DA">
            <w:r>
              <w:t>—</w:t>
            </w:r>
          </w:p>
        </w:tc>
        <w:tc>
          <w:tcPr>
            <w:tcW w:w="1860" w:type="dxa"/>
          </w:tcPr>
          <w:p w14:paraId="1DB7EDBA" w14:textId="77777777" w:rsidR="00CF0B14" w:rsidRDefault="008839DA">
            <w:r>
              <w:t>Default</w:t>
            </w:r>
          </w:p>
        </w:tc>
      </w:tr>
      <w:tr w:rsidR="00CF0B14" w14:paraId="1DB7EDC1" w14:textId="77777777">
        <w:trPr>
          <w:trHeight w:val="290"/>
        </w:trPr>
        <w:tc>
          <w:tcPr>
            <w:tcW w:w="1860" w:type="dxa"/>
          </w:tcPr>
          <w:p w14:paraId="1DB7EDBC" w14:textId="77777777" w:rsidR="00CF0B14" w:rsidRDefault="008839DA">
            <w:r>
              <w:t>Payment</w:t>
            </w:r>
          </w:p>
        </w:tc>
        <w:tc>
          <w:tcPr>
            <w:tcW w:w="2273" w:type="dxa"/>
          </w:tcPr>
          <w:p w14:paraId="1DB7EDBD" w14:textId="77777777" w:rsidR="00CF0B14" w:rsidRDefault="008839DA">
            <w:r>
              <w:t>PaymentID</w:t>
            </w:r>
          </w:p>
        </w:tc>
        <w:tc>
          <w:tcPr>
            <w:tcW w:w="1651" w:type="dxa"/>
          </w:tcPr>
          <w:p w14:paraId="1DB7EDBE" w14:textId="77777777" w:rsidR="00CF0B14" w:rsidRDefault="008839DA">
            <w:r>
              <w:t>INTEGER</w:t>
            </w:r>
          </w:p>
        </w:tc>
        <w:tc>
          <w:tcPr>
            <w:tcW w:w="1860" w:type="dxa"/>
          </w:tcPr>
          <w:p w14:paraId="1DB7EDBF" w14:textId="77777777" w:rsidR="00CF0B14" w:rsidRDefault="008839DA">
            <w:r>
              <w:t>PK</w:t>
            </w:r>
          </w:p>
        </w:tc>
        <w:tc>
          <w:tcPr>
            <w:tcW w:w="1860" w:type="dxa"/>
          </w:tcPr>
          <w:p w14:paraId="1DB7EDC0" w14:textId="77777777" w:rsidR="00CF0B14" w:rsidRDefault="008839DA">
            <w:r>
              <w:t>Simple</w:t>
            </w:r>
          </w:p>
        </w:tc>
      </w:tr>
      <w:tr w:rsidR="00CF0B14" w14:paraId="1DB7EDC7" w14:textId="77777777">
        <w:trPr>
          <w:trHeight w:val="290"/>
        </w:trPr>
        <w:tc>
          <w:tcPr>
            <w:tcW w:w="1860" w:type="dxa"/>
          </w:tcPr>
          <w:p w14:paraId="1DB7EDC2" w14:textId="77777777" w:rsidR="00CF0B14" w:rsidRDefault="008839DA">
            <w:r>
              <w:t>Payment</w:t>
            </w:r>
          </w:p>
        </w:tc>
        <w:tc>
          <w:tcPr>
            <w:tcW w:w="2273" w:type="dxa"/>
          </w:tcPr>
          <w:p w14:paraId="1DB7EDC3" w14:textId="77777777" w:rsidR="00CF0B14" w:rsidRDefault="008839DA">
            <w:r>
              <w:t>OrderID</w:t>
            </w:r>
          </w:p>
        </w:tc>
        <w:tc>
          <w:tcPr>
            <w:tcW w:w="1651" w:type="dxa"/>
          </w:tcPr>
          <w:p w14:paraId="1DB7EDC4" w14:textId="77777777" w:rsidR="00CF0B14" w:rsidRDefault="008839DA">
            <w:r>
              <w:t>INTEGER</w:t>
            </w:r>
          </w:p>
        </w:tc>
        <w:tc>
          <w:tcPr>
            <w:tcW w:w="1860" w:type="dxa"/>
          </w:tcPr>
          <w:p w14:paraId="1DB7EDC5" w14:textId="77777777" w:rsidR="00CF0B14" w:rsidRDefault="008839DA">
            <w:r>
              <w:t>FK</w:t>
            </w:r>
          </w:p>
        </w:tc>
        <w:tc>
          <w:tcPr>
            <w:tcW w:w="1860" w:type="dxa"/>
          </w:tcPr>
          <w:p w14:paraId="1DB7EDC6" w14:textId="77777777" w:rsidR="00CF0B14" w:rsidRDefault="008839DA">
            <w:r>
              <w:t>Simple</w:t>
            </w:r>
          </w:p>
        </w:tc>
      </w:tr>
      <w:tr w:rsidR="00CF0B14" w14:paraId="1DB7EDCD" w14:textId="77777777">
        <w:trPr>
          <w:trHeight w:val="290"/>
        </w:trPr>
        <w:tc>
          <w:tcPr>
            <w:tcW w:w="1860" w:type="dxa"/>
          </w:tcPr>
          <w:p w14:paraId="1DB7EDC8" w14:textId="77777777" w:rsidR="00CF0B14" w:rsidRDefault="008839DA">
            <w:r>
              <w:t>Payment</w:t>
            </w:r>
          </w:p>
        </w:tc>
        <w:tc>
          <w:tcPr>
            <w:tcW w:w="2273" w:type="dxa"/>
          </w:tcPr>
          <w:p w14:paraId="1DB7EDC9" w14:textId="77777777" w:rsidR="00CF0B14" w:rsidRDefault="008839DA">
            <w:r>
              <w:t>PaymentDate</w:t>
            </w:r>
          </w:p>
        </w:tc>
        <w:tc>
          <w:tcPr>
            <w:tcW w:w="1651" w:type="dxa"/>
          </w:tcPr>
          <w:p w14:paraId="1DB7EDCA" w14:textId="77777777" w:rsidR="00CF0B14" w:rsidRDefault="008839DA">
            <w:r>
              <w:t>DATE</w:t>
            </w:r>
          </w:p>
        </w:tc>
        <w:tc>
          <w:tcPr>
            <w:tcW w:w="1860" w:type="dxa"/>
          </w:tcPr>
          <w:p w14:paraId="1DB7EDCB" w14:textId="77777777" w:rsidR="00CF0B14" w:rsidRDefault="008839DA">
            <w:r>
              <w:t>—</w:t>
            </w:r>
          </w:p>
        </w:tc>
        <w:tc>
          <w:tcPr>
            <w:tcW w:w="1860" w:type="dxa"/>
          </w:tcPr>
          <w:p w14:paraId="1DB7EDCC" w14:textId="77777777" w:rsidR="00CF0B14" w:rsidRDefault="008839DA">
            <w:r>
              <w:t>Default</w:t>
            </w:r>
          </w:p>
        </w:tc>
      </w:tr>
      <w:tr w:rsidR="00CF0B14" w14:paraId="1DB7EDD3" w14:textId="77777777">
        <w:trPr>
          <w:trHeight w:val="290"/>
        </w:trPr>
        <w:tc>
          <w:tcPr>
            <w:tcW w:w="1860" w:type="dxa"/>
          </w:tcPr>
          <w:p w14:paraId="1DB7EDCE" w14:textId="77777777" w:rsidR="00CF0B14" w:rsidRDefault="008839DA">
            <w:r>
              <w:t>Payment</w:t>
            </w:r>
          </w:p>
        </w:tc>
        <w:tc>
          <w:tcPr>
            <w:tcW w:w="2273" w:type="dxa"/>
          </w:tcPr>
          <w:p w14:paraId="1DB7EDCF" w14:textId="77777777" w:rsidR="00CF0B14" w:rsidRDefault="008839DA">
            <w:r>
              <w:t>Amount</w:t>
            </w:r>
          </w:p>
        </w:tc>
        <w:tc>
          <w:tcPr>
            <w:tcW w:w="1651" w:type="dxa"/>
          </w:tcPr>
          <w:p w14:paraId="1DB7EDD0" w14:textId="77777777" w:rsidR="00CF0B14" w:rsidRDefault="008839DA">
            <w:r>
              <w:t>DECIMAL(12,2)</w:t>
            </w:r>
          </w:p>
        </w:tc>
        <w:tc>
          <w:tcPr>
            <w:tcW w:w="1860" w:type="dxa"/>
          </w:tcPr>
          <w:p w14:paraId="1DB7EDD1" w14:textId="77777777" w:rsidR="00CF0B14" w:rsidRDefault="008839DA">
            <w:r>
              <w:t>—</w:t>
            </w:r>
          </w:p>
        </w:tc>
        <w:tc>
          <w:tcPr>
            <w:tcW w:w="1860" w:type="dxa"/>
          </w:tcPr>
          <w:p w14:paraId="1DB7EDD2" w14:textId="77777777" w:rsidR="00CF0B14" w:rsidRDefault="008839DA">
            <w:r>
              <w:t>Simple</w:t>
            </w:r>
          </w:p>
        </w:tc>
      </w:tr>
      <w:tr w:rsidR="00CF0B14" w14:paraId="1DB7EDD9" w14:textId="77777777">
        <w:trPr>
          <w:trHeight w:val="290"/>
        </w:trPr>
        <w:tc>
          <w:tcPr>
            <w:tcW w:w="1860" w:type="dxa"/>
          </w:tcPr>
          <w:p w14:paraId="1DB7EDD4" w14:textId="77777777" w:rsidR="00CF0B14" w:rsidRDefault="008839DA">
            <w:r>
              <w:t>Payment</w:t>
            </w:r>
          </w:p>
        </w:tc>
        <w:tc>
          <w:tcPr>
            <w:tcW w:w="2273" w:type="dxa"/>
          </w:tcPr>
          <w:p w14:paraId="1DB7EDD5" w14:textId="77777777" w:rsidR="00CF0B14" w:rsidRDefault="008839DA">
            <w:r>
              <w:t>Method</w:t>
            </w:r>
          </w:p>
        </w:tc>
        <w:tc>
          <w:tcPr>
            <w:tcW w:w="1651" w:type="dxa"/>
          </w:tcPr>
          <w:p w14:paraId="1DB7EDD6" w14:textId="77777777" w:rsidR="00CF0B14" w:rsidRDefault="008839DA">
            <w:r>
              <w:t>VARCHAR(20)</w:t>
            </w:r>
          </w:p>
        </w:tc>
        <w:tc>
          <w:tcPr>
            <w:tcW w:w="1860" w:type="dxa"/>
          </w:tcPr>
          <w:p w14:paraId="1DB7EDD7" w14:textId="77777777" w:rsidR="00CF0B14" w:rsidRDefault="008839DA">
            <w:r>
              <w:t>—</w:t>
            </w:r>
          </w:p>
        </w:tc>
        <w:tc>
          <w:tcPr>
            <w:tcW w:w="1860" w:type="dxa"/>
          </w:tcPr>
          <w:p w14:paraId="1DB7EDD8" w14:textId="77777777" w:rsidR="00CF0B14" w:rsidRDefault="008839DA">
            <w:r>
              <w:t>Simple</w:t>
            </w:r>
          </w:p>
        </w:tc>
      </w:tr>
      <w:tr w:rsidR="00CF0B14" w14:paraId="1DB7EDDF" w14:textId="77777777">
        <w:trPr>
          <w:trHeight w:val="290"/>
        </w:trPr>
        <w:tc>
          <w:tcPr>
            <w:tcW w:w="1860" w:type="dxa"/>
          </w:tcPr>
          <w:p w14:paraId="1DB7EDDA" w14:textId="77777777" w:rsidR="00CF0B14" w:rsidRDefault="008839DA">
            <w:r>
              <w:t>Payment</w:t>
            </w:r>
          </w:p>
        </w:tc>
        <w:tc>
          <w:tcPr>
            <w:tcW w:w="2273" w:type="dxa"/>
          </w:tcPr>
          <w:p w14:paraId="1DB7EDDB" w14:textId="77777777" w:rsidR="00CF0B14" w:rsidRDefault="008839DA">
            <w:r>
              <w:t>Status</w:t>
            </w:r>
          </w:p>
        </w:tc>
        <w:tc>
          <w:tcPr>
            <w:tcW w:w="1651" w:type="dxa"/>
          </w:tcPr>
          <w:p w14:paraId="1DB7EDDC" w14:textId="77777777" w:rsidR="00CF0B14" w:rsidRDefault="008839DA">
            <w:r>
              <w:t>VARCHAR(20)</w:t>
            </w:r>
          </w:p>
        </w:tc>
        <w:tc>
          <w:tcPr>
            <w:tcW w:w="1860" w:type="dxa"/>
          </w:tcPr>
          <w:p w14:paraId="1DB7EDDD" w14:textId="77777777" w:rsidR="00CF0B14" w:rsidRDefault="008839DA">
            <w:r>
              <w:t>—</w:t>
            </w:r>
          </w:p>
        </w:tc>
        <w:tc>
          <w:tcPr>
            <w:tcW w:w="1860" w:type="dxa"/>
          </w:tcPr>
          <w:p w14:paraId="1DB7EDDE" w14:textId="77777777" w:rsidR="00CF0B14" w:rsidRDefault="008839DA">
            <w:r>
              <w:t>Simple</w:t>
            </w:r>
          </w:p>
        </w:tc>
      </w:tr>
      <w:tr w:rsidR="00CF0B14" w14:paraId="1DB7EDE5" w14:textId="77777777">
        <w:trPr>
          <w:trHeight w:val="290"/>
        </w:trPr>
        <w:tc>
          <w:tcPr>
            <w:tcW w:w="1860" w:type="dxa"/>
          </w:tcPr>
          <w:p w14:paraId="1DB7EDE0" w14:textId="77777777" w:rsidR="00CF0B14" w:rsidRDefault="008839DA">
            <w:r>
              <w:t>Payment</w:t>
            </w:r>
          </w:p>
        </w:tc>
        <w:tc>
          <w:tcPr>
            <w:tcW w:w="2273" w:type="dxa"/>
          </w:tcPr>
          <w:p w14:paraId="1DB7EDE1" w14:textId="77777777" w:rsidR="00CF0B14" w:rsidRDefault="008839DA">
            <w:r>
              <w:t>TransactionRef</w:t>
            </w:r>
          </w:p>
        </w:tc>
        <w:tc>
          <w:tcPr>
            <w:tcW w:w="1651" w:type="dxa"/>
          </w:tcPr>
          <w:p w14:paraId="1DB7EDE2" w14:textId="77777777" w:rsidR="00CF0B14" w:rsidRDefault="008839DA">
            <w:r>
              <w:t>VARCHAR(50)</w:t>
            </w:r>
          </w:p>
        </w:tc>
        <w:tc>
          <w:tcPr>
            <w:tcW w:w="1860" w:type="dxa"/>
          </w:tcPr>
          <w:p w14:paraId="1DB7EDE3" w14:textId="77777777" w:rsidR="00CF0B14" w:rsidRDefault="008839DA">
            <w:r>
              <w:t>—</w:t>
            </w:r>
          </w:p>
        </w:tc>
        <w:tc>
          <w:tcPr>
            <w:tcW w:w="1860" w:type="dxa"/>
          </w:tcPr>
          <w:p w14:paraId="1DB7EDE4" w14:textId="77777777" w:rsidR="00CF0B14" w:rsidRDefault="008839DA">
            <w:r>
              <w:t>Simple</w:t>
            </w:r>
          </w:p>
        </w:tc>
      </w:tr>
      <w:tr w:rsidR="00CF0B14" w14:paraId="1DB7EDEB" w14:textId="77777777">
        <w:trPr>
          <w:trHeight w:val="290"/>
        </w:trPr>
        <w:tc>
          <w:tcPr>
            <w:tcW w:w="1860" w:type="dxa"/>
          </w:tcPr>
          <w:p w14:paraId="1DB7EDE6" w14:textId="77777777" w:rsidR="00CF0B14" w:rsidRDefault="008839DA">
            <w:r>
              <w:t>Customer</w:t>
            </w:r>
          </w:p>
        </w:tc>
        <w:tc>
          <w:tcPr>
            <w:tcW w:w="2273" w:type="dxa"/>
          </w:tcPr>
          <w:p w14:paraId="1DB7EDE7" w14:textId="77777777" w:rsidR="00CF0B14" w:rsidRDefault="008839DA">
            <w:r>
              <w:t>DateOfBirth</w:t>
            </w:r>
          </w:p>
        </w:tc>
        <w:tc>
          <w:tcPr>
            <w:tcW w:w="1651" w:type="dxa"/>
          </w:tcPr>
          <w:p w14:paraId="1DB7EDE8" w14:textId="77777777" w:rsidR="00CF0B14" w:rsidRDefault="008839DA">
            <w:r>
              <w:t>DATE</w:t>
            </w:r>
          </w:p>
        </w:tc>
        <w:tc>
          <w:tcPr>
            <w:tcW w:w="1860" w:type="dxa"/>
          </w:tcPr>
          <w:p w14:paraId="1DB7EDE9" w14:textId="77777777" w:rsidR="00CF0B14" w:rsidRDefault="008839DA">
            <w:r>
              <w:t>—</w:t>
            </w:r>
          </w:p>
        </w:tc>
        <w:tc>
          <w:tcPr>
            <w:tcW w:w="1860" w:type="dxa"/>
          </w:tcPr>
          <w:p w14:paraId="1DB7EDEA" w14:textId="77777777" w:rsidR="00CF0B14" w:rsidRDefault="008839DA">
            <w:r>
              <w:t>Simple</w:t>
            </w:r>
          </w:p>
        </w:tc>
      </w:tr>
      <w:tr w:rsidR="00CF0B14" w14:paraId="1DB7EDF1" w14:textId="77777777">
        <w:trPr>
          <w:trHeight w:val="290"/>
        </w:trPr>
        <w:tc>
          <w:tcPr>
            <w:tcW w:w="1860" w:type="dxa"/>
          </w:tcPr>
          <w:p w14:paraId="1DB7EDEC" w14:textId="77777777" w:rsidR="00CF0B14" w:rsidRDefault="008839DA">
            <w:r>
              <w:t>Customer</w:t>
            </w:r>
          </w:p>
        </w:tc>
        <w:tc>
          <w:tcPr>
            <w:tcW w:w="2273" w:type="dxa"/>
          </w:tcPr>
          <w:p w14:paraId="1DB7EDED" w14:textId="77777777" w:rsidR="00CF0B14" w:rsidRDefault="008839DA">
            <w:r>
              <w:t>Gender</w:t>
            </w:r>
          </w:p>
        </w:tc>
        <w:tc>
          <w:tcPr>
            <w:tcW w:w="1651" w:type="dxa"/>
          </w:tcPr>
          <w:p w14:paraId="1DB7EDEE" w14:textId="77777777" w:rsidR="00CF0B14" w:rsidRDefault="008839DA">
            <w:r>
              <w:t>VARCHAR(10)</w:t>
            </w:r>
          </w:p>
        </w:tc>
        <w:tc>
          <w:tcPr>
            <w:tcW w:w="1860" w:type="dxa"/>
          </w:tcPr>
          <w:p w14:paraId="1DB7EDEF" w14:textId="77777777" w:rsidR="00CF0B14" w:rsidRDefault="008839DA">
            <w:r>
              <w:t>—</w:t>
            </w:r>
          </w:p>
        </w:tc>
        <w:tc>
          <w:tcPr>
            <w:tcW w:w="1860" w:type="dxa"/>
          </w:tcPr>
          <w:p w14:paraId="1DB7EDF0" w14:textId="77777777" w:rsidR="00CF0B14" w:rsidRDefault="008839DA">
            <w:r>
              <w:t>Simple</w:t>
            </w:r>
          </w:p>
        </w:tc>
      </w:tr>
      <w:tr w:rsidR="00CF0B14" w14:paraId="1DB7EDF7" w14:textId="77777777">
        <w:trPr>
          <w:trHeight w:val="290"/>
        </w:trPr>
        <w:tc>
          <w:tcPr>
            <w:tcW w:w="1860" w:type="dxa"/>
          </w:tcPr>
          <w:p w14:paraId="1DB7EDF2" w14:textId="77777777" w:rsidR="00CF0B14" w:rsidRDefault="008839DA">
            <w:r>
              <w:t>Category</w:t>
            </w:r>
          </w:p>
        </w:tc>
        <w:tc>
          <w:tcPr>
            <w:tcW w:w="2273" w:type="dxa"/>
          </w:tcPr>
          <w:p w14:paraId="1DB7EDF3" w14:textId="77777777" w:rsidR="00CF0B14" w:rsidRDefault="008839DA">
            <w:r>
              <w:t>Status</w:t>
            </w:r>
          </w:p>
        </w:tc>
        <w:tc>
          <w:tcPr>
            <w:tcW w:w="1651" w:type="dxa"/>
          </w:tcPr>
          <w:p w14:paraId="1DB7EDF4" w14:textId="77777777" w:rsidR="00CF0B14" w:rsidRDefault="008839DA">
            <w:r>
              <w:t>VARCHAR(20)</w:t>
            </w:r>
          </w:p>
        </w:tc>
        <w:tc>
          <w:tcPr>
            <w:tcW w:w="1860" w:type="dxa"/>
          </w:tcPr>
          <w:p w14:paraId="1DB7EDF5" w14:textId="77777777" w:rsidR="00CF0B14" w:rsidRDefault="008839DA">
            <w:r>
              <w:t>—</w:t>
            </w:r>
          </w:p>
        </w:tc>
        <w:tc>
          <w:tcPr>
            <w:tcW w:w="1860" w:type="dxa"/>
          </w:tcPr>
          <w:p w14:paraId="1DB7EDF6" w14:textId="77777777" w:rsidR="00CF0B14" w:rsidRDefault="008839DA">
            <w:r>
              <w:t>Simple</w:t>
            </w:r>
          </w:p>
        </w:tc>
      </w:tr>
      <w:tr w:rsidR="00CF0B14" w14:paraId="1DB7EDFD" w14:textId="77777777">
        <w:trPr>
          <w:trHeight w:val="290"/>
        </w:trPr>
        <w:tc>
          <w:tcPr>
            <w:tcW w:w="1860" w:type="dxa"/>
          </w:tcPr>
          <w:p w14:paraId="1DB7EDF8" w14:textId="77777777" w:rsidR="00CF0B14" w:rsidRDefault="008839DA">
            <w:r>
              <w:t>Product</w:t>
            </w:r>
          </w:p>
        </w:tc>
        <w:tc>
          <w:tcPr>
            <w:tcW w:w="2273" w:type="dxa"/>
          </w:tcPr>
          <w:p w14:paraId="1DB7EDF9" w14:textId="77777777" w:rsidR="00CF0B14" w:rsidRDefault="008839DA">
            <w:r>
              <w:t>Discount</w:t>
            </w:r>
          </w:p>
        </w:tc>
        <w:tc>
          <w:tcPr>
            <w:tcW w:w="1651" w:type="dxa"/>
          </w:tcPr>
          <w:p w14:paraId="1DB7EDFA" w14:textId="77777777" w:rsidR="00CF0B14" w:rsidRDefault="008839DA">
            <w:r>
              <w:t>DECIMAL(5,2)</w:t>
            </w:r>
          </w:p>
        </w:tc>
        <w:tc>
          <w:tcPr>
            <w:tcW w:w="1860" w:type="dxa"/>
          </w:tcPr>
          <w:p w14:paraId="1DB7EDFB" w14:textId="77777777" w:rsidR="00CF0B14" w:rsidRDefault="008839DA">
            <w:r>
              <w:t>—</w:t>
            </w:r>
          </w:p>
        </w:tc>
        <w:tc>
          <w:tcPr>
            <w:tcW w:w="1860" w:type="dxa"/>
          </w:tcPr>
          <w:p w14:paraId="1DB7EDFC" w14:textId="77777777" w:rsidR="00CF0B14" w:rsidRDefault="008839DA">
            <w:r>
              <w:t>Simple</w:t>
            </w:r>
          </w:p>
        </w:tc>
      </w:tr>
      <w:tr w:rsidR="00CF0B14" w14:paraId="1DB7EE03" w14:textId="77777777">
        <w:trPr>
          <w:trHeight w:val="290"/>
        </w:trPr>
        <w:tc>
          <w:tcPr>
            <w:tcW w:w="1860" w:type="dxa"/>
          </w:tcPr>
          <w:p w14:paraId="1DB7EDFE" w14:textId="77777777" w:rsidR="00CF0B14" w:rsidRDefault="008839DA">
            <w:r>
              <w:t>Product</w:t>
            </w:r>
          </w:p>
        </w:tc>
        <w:tc>
          <w:tcPr>
            <w:tcW w:w="2273" w:type="dxa"/>
          </w:tcPr>
          <w:p w14:paraId="1DB7EDFF" w14:textId="77777777" w:rsidR="00CF0B14" w:rsidRDefault="008839DA">
            <w:r>
              <w:t>Rating</w:t>
            </w:r>
          </w:p>
        </w:tc>
        <w:tc>
          <w:tcPr>
            <w:tcW w:w="1651" w:type="dxa"/>
          </w:tcPr>
          <w:p w14:paraId="1DB7EE00" w14:textId="77777777" w:rsidR="00CF0B14" w:rsidRDefault="008839DA">
            <w:r>
              <w:t>DECIMAL(2,1)</w:t>
            </w:r>
          </w:p>
        </w:tc>
        <w:tc>
          <w:tcPr>
            <w:tcW w:w="1860" w:type="dxa"/>
          </w:tcPr>
          <w:p w14:paraId="1DB7EE01" w14:textId="77777777" w:rsidR="00CF0B14" w:rsidRDefault="008839DA">
            <w:r>
              <w:t>—</w:t>
            </w:r>
          </w:p>
        </w:tc>
        <w:tc>
          <w:tcPr>
            <w:tcW w:w="1860" w:type="dxa"/>
          </w:tcPr>
          <w:p w14:paraId="1DB7EE02" w14:textId="77777777" w:rsidR="00CF0B14" w:rsidRDefault="008839DA">
            <w:r>
              <w:t>Simple</w:t>
            </w:r>
          </w:p>
        </w:tc>
      </w:tr>
      <w:tr w:rsidR="00CF0B14" w14:paraId="1DB7EE09" w14:textId="77777777">
        <w:trPr>
          <w:trHeight w:val="290"/>
        </w:trPr>
        <w:tc>
          <w:tcPr>
            <w:tcW w:w="1860" w:type="dxa"/>
          </w:tcPr>
          <w:p w14:paraId="1DB7EE04" w14:textId="77777777" w:rsidR="00CF0B14" w:rsidRDefault="008839DA">
            <w:r>
              <w:t>Orders</w:t>
            </w:r>
          </w:p>
        </w:tc>
        <w:tc>
          <w:tcPr>
            <w:tcW w:w="2273" w:type="dxa"/>
          </w:tcPr>
          <w:p w14:paraId="1DB7EE05" w14:textId="77777777" w:rsidR="00CF0B14" w:rsidRDefault="008839DA">
            <w:r>
              <w:t>DeliveryDate</w:t>
            </w:r>
          </w:p>
        </w:tc>
        <w:tc>
          <w:tcPr>
            <w:tcW w:w="1651" w:type="dxa"/>
          </w:tcPr>
          <w:p w14:paraId="1DB7EE06" w14:textId="77777777" w:rsidR="00CF0B14" w:rsidRDefault="008839DA">
            <w:r>
              <w:t>DATE</w:t>
            </w:r>
          </w:p>
        </w:tc>
        <w:tc>
          <w:tcPr>
            <w:tcW w:w="1860" w:type="dxa"/>
          </w:tcPr>
          <w:p w14:paraId="1DB7EE07" w14:textId="77777777" w:rsidR="00CF0B14" w:rsidRDefault="008839DA">
            <w:r>
              <w:t>—</w:t>
            </w:r>
          </w:p>
        </w:tc>
        <w:tc>
          <w:tcPr>
            <w:tcW w:w="1860" w:type="dxa"/>
          </w:tcPr>
          <w:p w14:paraId="1DB7EE08" w14:textId="77777777" w:rsidR="00CF0B14" w:rsidRDefault="008839DA">
            <w:r>
              <w:t>Simple</w:t>
            </w:r>
          </w:p>
        </w:tc>
      </w:tr>
      <w:tr w:rsidR="00CF0B14" w14:paraId="1DB7EE0F" w14:textId="77777777">
        <w:trPr>
          <w:trHeight w:val="290"/>
        </w:trPr>
        <w:tc>
          <w:tcPr>
            <w:tcW w:w="1860" w:type="dxa"/>
          </w:tcPr>
          <w:p w14:paraId="1DB7EE0A" w14:textId="77777777" w:rsidR="00CF0B14" w:rsidRDefault="008839DA">
            <w:r>
              <w:t>Orders</w:t>
            </w:r>
          </w:p>
        </w:tc>
        <w:tc>
          <w:tcPr>
            <w:tcW w:w="2273" w:type="dxa"/>
          </w:tcPr>
          <w:p w14:paraId="1DB7EE0B" w14:textId="77777777" w:rsidR="00CF0B14" w:rsidRDefault="008839DA">
            <w:r>
              <w:t>CouponCode</w:t>
            </w:r>
          </w:p>
        </w:tc>
        <w:tc>
          <w:tcPr>
            <w:tcW w:w="1651" w:type="dxa"/>
          </w:tcPr>
          <w:p w14:paraId="1DB7EE0C" w14:textId="77777777" w:rsidR="00CF0B14" w:rsidRDefault="008839DA">
            <w:r>
              <w:t>VARCHAR(30)</w:t>
            </w:r>
          </w:p>
        </w:tc>
        <w:tc>
          <w:tcPr>
            <w:tcW w:w="1860" w:type="dxa"/>
          </w:tcPr>
          <w:p w14:paraId="1DB7EE0D" w14:textId="77777777" w:rsidR="00CF0B14" w:rsidRDefault="008839DA">
            <w:r>
              <w:t>—</w:t>
            </w:r>
          </w:p>
        </w:tc>
        <w:tc>
          <w:tcPr>
            <w:tcW w:w="1860" w:type="dxa"/>
          </w:tcPr>
          <w:p w14:paraId="1DB7EE0E" w14:textId="77777777" w:rsidR="00CF0B14" w:rsidRDefault="008839DA">
            <w:r>
              <w:t>Simple</w:t>
            </w:r>
          </w:p>
        </w:tc>
      </w:tr>
      <w:tr w:rsidR="00CF0B14" w14:paraId="1DB7EE15" w14:textId="77777777">
        <w:trPr>
          <w:trHeight w:val="290"/>
        </w:trPr>
        <w:tc>
          <w:tcPr>
            <w:tcW w:w="1860" w:type="dxa"/>
          </w:tcPr>
          <w:p w14:paraId="1DB7EE10" w14:textId="77777777" w:rsidR="00CF0B14" w:rsidRDefault="008839DA">
            <w:r>
              <w:t>OrderItem</w:t>
            </w:r>
          </w:p>
        </w:tc>
        <w:tc>
          <w:tcPr>
            <w:tcW w:w="2273" w:type="dxa"/>
          </w:tcPr>
          <w:p w14:paraId="1DB7EE11" w14:textId="77777777" w:rsidR="00CF0B14" w:rsidRDefault="008839DA">
            <w:r>
              <w:t>Discount</w:t>
            </w:r>
          </w:p>
        </w:tc>
        <w:tc>
          <w:tcPr>
            <w:tcW w:w="1651" w:type="dxa"/>
          </w:tcPr>
          <w:p w14:paraId="1DB7EE12" w14:textId="77777777" w:rsidR="00CF0B14" w:rsidRDefault="008839DA">
            <w:r>
              <w:t>DECIMAL(10,2)</w:t>
            </w:r>
          </w:p>
        </w:tc>
        <w:tc>
          <w:tcPr>
            <w:tcW w:w="1860" w:type="dxa"/>
          </w:tcPr>
          <w:p w14:paraId="1DB7EE13" w14:textId="77777777" w:rsidR="00CF0B14" w:rsidRDefault="008839DA">
            <w:r>
              <w:t>—</w:t>
            </w:r>
          </w:p>
        </w:tc>
        <w:tc>
          <w:tcPr>
            <w:tcW w:w="1860" w:type="dxa"/>
          </w:tcPr>
          <w:p w14:paraId="1DB7EE14" w14:textId="77777777" w:rsidR="00CF0B14" w:rsidRDefault="008839DA">
            <w:r>
              <w:t>Simple</w:t>
            </w:r>
          </w:p>
        </w:tc>
      </w:tr>
      <w:tr w:rsidR="00CF0B14" w14:paraId="1DB7EE1B" w14:textId="77777777">
        <w:trPr>
          <w:trHeight w:val="290"/>
        </w:trPr>
        <w:tc>
          <w:tcPr>
            <w:tcW w:w="1860" w:type="dxa"/>
          </w:tcPr>
          <w:p w14:paraId="1DB7EE16" w14:textId="77777777" w:rsidR="00CF0B14" w:rsidRDefault="008839DA">
            <w:r>
              <w:t>Payment</w:t>
            </w:r>
          </w:p>
        </w:tc>
        <w:tc>
          <w:tcPr>
            <w:tcW w:w="2273" w:type="dxa"/>
          </w:tcPr>
          <w:p w14:paraId="1DB7EE17" w14:textId="77777777" w:rsidR="00CF0B14" w:rsidRDefault="008839DA">
            <w:r>
              <w:t>Currency</w:t>
            </w:r>
          </w:p>
        </w:tc>
        <w:tc>
          <w:tcPr>
            <w:tcW w:w="1651" w:type="dxa"/>
          </w:tcPr>
          <w:p w14:paraId="1DB7EE18" w14:textId="77777777" w:rsidR="00CF0B14" w:rsidRDefault="008839DA">
            <w:r>
              <w:t>VARCHAR(10)</w:t>
            </w:r>
          </w:p>
        </w:tc>
        <w:tc>
          <w:tcPr>
            <w:tcW w:w="1860" w:type="dxa"/>
          </w:tcPr>
          <w:p w14:paraId="1DB7EE19" w14:textId="77777777" w:rsidR="00CF0B14" w:rsidRDefault="008839DA">
            <w:r>
              <w:t>—</w:t>
            </w:r>
          </w:p>
        </w:tc>
        <w:tc>
          <w:tcPr>
            <w:tcW w:w="1860" w:type="dxa"/>
          </w:tcPr>
          <w:p w14:paraId="1DB7EE1A" w14:textId="77777777" w:rsidR="00CF0B14" w:rsidRDefault="008839DA">
            <w:r>
              <w:t>Default</w:t>
            </w:r>
          </w:p>
        </w:tc>
      </w:tr>
      <w:tr w:rsidR="00CF0B14" w14:paraId="1DB7EE21" w14:textId="77777777">
        <w:trPr>
          <w:trHeight w:val="290"/>
        </w:trPr>
        <w:tc>
          <w:tcPr>
            <w:tcW w:w="1860" w:type="dxa"/>
          </w:tcPr>
          <w:p w14:paraId="1DB7EE1C" w14:textId="77777777" w:rsidR="00CF0B14" w:rsidRDefault="008839DA">
            <w:r>
              <w:t>Payment</w:t>
            </w:r>
          </w:p>
        </w:tc>
        <w:tc>
          <w:tcPr>
            <w:tcW w:w="2273" w:type="dxa"/>
          </w:tcPr>
          <w:p w14:paraId="1DB7EE1D" w14:textId="77777777" w:rsidR="00CF0B14" w:rsidRDefault="008839DA">
            <w:r>
              <w:t>Gateway</w:t>
            </w:r>
          </w:p>
        </w:tc>
        <w:tc>
          <w:tcPr>
            <w:tcW w:w="1651" w:type="dxa"/>
          </w:tcPr>
          <w:p w14:paraId="1DB7EE1E" w14:textId="77777777" w:rsidR="00CF0B14" w:rsidRDefault="008839DA">
            <w:r>
              <w:t>VARCHAR(30)</w:t>
            </w:r>
          </w:p>
        </w:tc>
        <w:tc>
          <w:tcPr>
            <w:tcW w:w="1860" w:type="dxa"/>
          </w:tcPr>
          <w:p w14:paraId="1DB7EE1F" w14:textId="77777777" w:rsidR="00CF0B14" w:rsidRDefault="008839DA">
            <w:r>
              <w:t>—</w:t>
            </w:r>
          </w:p>
        </w:tc>
        <w:tc>
          <w:tcPr>
            <w:tcW w:w="1860" w:type="dxa"/>
          </w:tcPr>
          <w:p w14:paraId="1DB7EE20" w14:textId="77777777" w:rsidR="00CF0B14" w:rsidRDefault="008839DA">
            <w:r>
              <w:t>Simple</w:t>
            </w:r>
          </w:p>
        </w:tc>
      </w:tr>
      <w:tr w:rsidR="00CF0B14" w14:paraId="1DB7EE27" w14:textId="77777777">
        <w:trPr>
          <w:trHeight w:val="290"/>
        </w:trPr>
        <w:tc>
          <w:tcPr>
            <w:tcW w:w="1860" w:type="dxa"/>
          </w:tcPr>
          <w:p w14:paraId="1DB7EE22" w14:textId="77777777" w:rsidR="00CF0B14" w:rsidRDefault="008839DA">
            <w:r>
              <w:t>Product</w:t>
            </w:r>
          </w:p>
        </w:tc>
        <w:tc>
          <w:tcPr>
            <w:tcW w:w="2273" w:type="dxa"/>
          </w:tcPr>
          <w:p w14:paraId="1DB7EE23" w14:textId="77777777" w:rsidR="00CF0B14" w:rsidRDefault="008839DA">
            <w:r>
              <w:t>Supplier</w:t>
            </w:r>
          </w:p>
        </w:tc>
        <w:tc>
          <w:tcPr>
            <w:tcW w:w="1651" w:type="dxa"/>
          </w:tcPr>
          <w:p w14:paraId="1DB7EE24" w14:textId="77777777" w:rsidR="00CF0B14" w:rsidRDefault="008839DA">
            <w:r>
              <w:t>VARCHAR(80)</w:t>
            </w:r>
          </w:p>
        </w:tc>
        <w:tc>
          <w:tcPr>
            <w:tcW w:w="1860" w:type="dxa"/>
          </w:tcPr>
          <w:p w14:paraId="1DB7EE25" w14:textId="77777777" w:rsidR="00CF0B14" w:rsidRDefault="008839DA">
            <w:r>
              <w:t>—</w:t>
            </w:r>
          </w:p>
        </w:tc>
        <w:tc>
          <w:tcPr>
            <w:tcW w:w="1860" w:type="dxa"/>
          </w:tcPr>
          <w:p w14:paraId="1DB7EE26" w14:textId="77777777" w:rsidR="00CF0B14" w:rsidRDefault="008839DA">
            <w:r>
              <w:t>Simple</w:t>
            </w:r>
          </w:p>
        </w:tc>
      </w:tr>
      <w:tr w:rsidR="00CF0B14" w14:paraId="1DB7EE2D" w14:textId="77777777">
        <w:trPr>
          <w:trHeight w:val="290"/>
        </w:trPr>
        <w:tc>
          <w:tcPr>
            <w:tcW w:w="1860" w:type="dxa"/>
          </w:tcPr>
          <w:p w14:paraId="1DB7EE28" w14:textId="77777777" w:rsidR="00CF0B14" w:rsidRDefault="008839DA">
            <w:r>
              <w:t>Customer</w:t>
            </w:r>
          </w:p>
        </w:tc>
        <w:tc>
          <w:tcPr>
            <w:tcW w:w="2273" w:type="dxa"/>
          </w:tcPr>
          <w:p w14:paraId="1DB7EE29" w14:textId="77777777" w:rsidR="00CF0B14" w:rsidRDefault="008839DA">
            <w:r>
              <w:t>PostalCode</w:t>
            </w:r>
          </w:p>
        </w:tc>
        <w:tc>
          <w:tcPr>
            <w:tcW w:w="1651" w:type="dxa"/>
          </w:tcPr>
          <w:p w14:paraId="1DB7EE2A" w14:textId="77777777" w:rsidR="00CF0B14" w:rsidRDefault="008839DA">
            <w:r>
              <w:t>VARCHAR(10)</w:t>
            </w:r>
          </w:p>
        </w:tc>
        <w:tc>
          <w:tcPr>
            <w:tcW w:w="1860" w:type="dxa"/>
          </w:tcPr>
          <w:p w14:paraId="1DB7EE2B" w14:textId="77777777" w:rsidR="00CF0B14" w:rsidRDefault="008839DA">
            <w:r>
              <w:t>—</w:t>
            </w:r>
          </w:p>
        </w:tc>
        <w:tc>
          <w:tcPr>
            <w:tcW w:w="1860" w:type="dxa"/>
          </w:tcPr>
          <w:p w14:paraId="1DB7EE2C" w14:textId="77777777" w:rsidR="00CF0B14" w:rsidRDefault="008839DA">
            <w:r>
              <w:t>Simple</w:t>
            </w:r>
          </w:p>
        </w:tc>
      </w:tr>
      <w:tr w:rsidR="00CF0B14" w14:paraId="1DB7EE33" w14:textId="77777777">
        <w:trPr>
          <w:trHeight w:val="290"/>
        </w:trPr>
        <w:tc>
          <w:tcPr>
            <w:tcW w:w="1860" w:type="dxa"/>
          </w:tcPr>
          <w:p w14:paraId="1DB7EE2E" w14:textId="77777777" w:rsidR="00CF0B14" w:rsidRDefault="008839DA">
            <w:r>
              <w:t>Category</w:t>
            </w:r>
          </w:p>
        </w:tc>
        <w:tc>
          <w:tcPr>
            <w:tcW w:w="2273" w:type="dxa"/>
          </w:tcPr>
          <w:p w14:paraId="1DB7EE2F" w14:textId="77777777" w:rsidR="00CF0B14" w:rsidRDefault="008839DA">
            <w:r>
              <w:t>CategoryType</w:t>
            </w:r>
          </w:p>
        </w:tc>
        <w:tc>
          <w:tcPr>
            <w:tcW w:w="1651" w:type="dxa"/>
          </w:tcPr>
          <w:p w14:paraId="1DB7EE30" w14:textId="77777777" w:rsidR="00CF0B14" w:rsidRDefault="008839DA">
            <w:r>
              <w:t>VARCHAR(30)</w:t>
            </w:r>
          </w:p>
        </w:tc>
        <w:tc>
          <w:tcPr>
            <w:tcW w:w="1860" w:type="dxa"/>
          </w:tcPr>
          <w:p w14:paraId="1DB7EE31" w14:textId="77777777" w:rsidR="00CF0B14" w:rsidRDefault="008839DA">
            <w:r>
              <w:t>—</w:t>
            </w:r>
          </w:p>
        </w:tc>
        <w:tc>
          <w:tcPr>
            <w:tcW w:w="1860" w:type="dxa"/>
          </w:tcPr>
          <w:p w14:paraId="1DB7EE32" w14:textId="77777777" w:rsidR="00CF0B14" w:rsidRDefault="008839DA">
            <w:r>
              <w:t>Simple</w:t>
            </w:r>
          </w:p>
        </w:tc>
      </w:tr>
      <w:tr w:rsidR="00CF0B14" w14:paraId="1DB7EE39" w14:textId="77777777">
        <w:trPr>
          <w:trHeight w:val="290"/>
        </w:trPr>
        <w:tc>
          <w:tcPr>
            <w:tcW w:w="1860" w:type="dxa"/>
          </w:tcPr>
          <w:p w14:paraId="1DB7EE34" w14:textId="77777777" w:rsidR="00CF0B14" w:rsidRDefault="008839DA">
            <w:r>
              <w:t>Orders</w:t>
            </w:r>
          </w:p>
        </w:tc>
        <w:tc>
          <w:tcPr>
            <w:tcW w:w="2273" w:type="dxa"/>
          </w:tcPr>
          <w:p w14:paraId="1DB7EE35" w14:textId="77777777" w:rsidR="00CF0B14" w:rsidRDefault="008839DA">
            <w:r>
              <w:t>TrackingNumber</w:t>
            </w:r>
          </w:p>
        </w:tc>
        <w:tc>
          <w:tcPr>
            <w:tcW w:w="1651" w:type="dxa"/>
          </w:tcPr>
          <w:p w14:paraId="1DB7EE36" w14:textId="77777777" w:rsidR="00CF0B14" w:rsidRDefault="008839DA">
            <w:r>
              <w:t>VARCHAR(40)</w:t>
            </w:r>
          </w:p>
        </w:tc>
        <w:tc>
          <w:tcPr>
            <w:tcW w:w="1860" w:type="dxa"/>
          </w:tcPr>
          <w:p w14:paraId="1DB7EE37" w14:textId="77777777" w:rsidR="00CF0B14" w:rsidRDefault="008839DA">
            <w:r>
              <w:t>—</w:t>
            </w:r>
          </w:p>
        </w:tc>
        <w:tc>
          <w:tcPr>
            <w:tcW w:w="1860" w:type="dxa"/>
          </w:tcPr>
          <w:p w14:paraId="1DB7EE38" w14:textId="77777777" w:rsidR="00CF0B14" w:rsidRDefault="008839DA">
            <w:r>
              <w:t>Simple</w:t>
            </w:r>
          </w:p>
        </w:tc>
      </w:tr>
      <w:tr w:rsidR="00CF0B14" w14:paraId="1DB7EE3F" w14:textId="77777777">
        <w:trPr>
          <w:trHeight w:val="290"/>
        </w:trPr>
        <w:tc>
          <w:tcPr>
            <w:tcW w:w="1860" w:type="dxa"/>
          </w:tcPr>
          <w:p w14:paraId="1DB7EE3A" w14:textId="77777777" w:rsidR="00CF0B14" w:rsidRDefault="008839DA">
            <w:r>
              <w:t>Payment</w:t>
            </w:r>
          </w:p>
        </w:tc>
        <w:tc>
          <w:tcPr>
            <w:tcW w:w="2273" w:type="dxa"/>
          </w:tcPr>
          <w:p w14:paraId="1DB7EE3B" w14:textId="77777777" w:rsidR="00CF0B14" w:rsidRDefault="008839DA">
            <w:r>
              <w:t>PaidAt</w:t>
            </w:r>
          </w:p>
        </w:tc>
        <w:tc>
          <w:tcPr>
            <w:tcW w:w="1651" w:type="dxa"/>
          </w:tcPr>
          <w:p w14:paraId="1DB7EE3C" w14:textId="77777777" w:rsidR="00CF0B14" w:rsidRDefault="008839DA">
            <w:r>
              <w:t>TIMESTAMP</w:t>
            </w:r>
          </w:p>
        </w:tc>
        <w:tc>
          <w:tcPr>
            <w:tcW w:w="1860" w:type="dxa"/>
          </w:tcPr>
          <w:p w14:paraId="1DB7EE3D" w14:textId="77777777" w:rsidR="00CF0B14" w:rsidRDefault="008839DA">
            <w:r>
              <w:t>—</w:t>
            </w:r>
          </w:p>
        </w:tc>
        <w:tc>
          <w:tcPr>
            <w:tcW w:w="1860" w:type="dxa"/>
          </w:tcPr>
          <w:p w14:paraId="1DB7EE3E" w14:textId="77777777" w:rsidR="00CF0B14" w:rsidRDefault="008839DA">
            <w:r>
              <w:t>Simple</w:t>
            </w:r>
          </w:p>
        </w:tc>
      </w:tr>
    </w:tbl>
    <w:p w14:paraId="1DB7EE40" w14:textId="77777777" w:rsidR="00CF0B14" w:rsidRDefault="00CF0B14">
      <w:pPr>
        <w:pStyle w:val="TableParagraph"/>
        <w:rPr>
          <w:sz w:val="20"/>
        </w:rPr>
        <w:sectPr w:rsidR="00CF0B14">
          <w:type w:val="continuous"/>
          <w:pgSz w:w="12240" w:h="15840"/>
          <w:pgMar w:top="960" w:right="720" w:bottom="980" w:left="720" w:header="0" w:footer="758" w:gutter="0"/>
          <w:cols w:space="720"/>
        </w:sectPr>
      </w:pPr>
    </w:p>
    <w:p w14:paraId="1DB7EE41" w14:textId="77777777" w:rsidR="00CF0B14" w:rsidRDefault="008839DA">
      <w:pPr>
        <w:pStyle w:val="Heading4"/>
        <w:numPr>
          <w:ilvl w:val="1"/>
          <w:numId w:val="2"/>
        </w:numPr>
        <w:tabs>
          <w:tab w:val="left" w:pos="387"/>
        </w:tabs>
        <w:spacing w:before="75"/>
        <w:ind w:left="387" w:hanging="387"/>
      </w:pPr>
      <w:r>
        <w:t>ER</w:t>
      </w:r>
      <w:r>
        <w:rPr>
          <w:spacing w:val="-13"/>
        </w:rPr>
        <w:t xml:space="preserve"> </w:t>
      </w:r>
      <w:r>
        <w:rPr>
          <w:spacing w:val="-2"/>
        </w:rPr>
        <w:t>Diagram</w:t>
      </w:r>
    </w:p>
    <w:p w14:paraId="1DB7EE42" w14:textId="77777777" w:rsidR="00CF0B14" w:rsidRDefault="00CF0B14">
      <w:pPr>
        <w:pStyle w:val="BodyText"/>
        <w:spacing w:before="3"/>
        <w:rPr>
          <w:b/>
          <w:sz w:val="12"/>
        </w:rPr>
      </w:pPr>
    </w:p>
    <w:p w14:paraId="1DB7EE43" w14:textId="77777777" w:rsidR="00CF0B14" w:rsidRDefault="008839DA">
      <w:pPr>
        <w:pStyle w:val="BodyText"/>
        <w:rPr>
          <w:sz w:val="12"/>
        </w:rPr>
      </w:pPr>
      <w:r>
        <w:rPr>
          <w:noProof/>
          <w:sz w:val="12"/>
        </w:rPr>
        <w:drawing>
          <wp:inline distT="0" distB="0" distL="114300" distR="114300" wp14:anchorId="1DB7F157" wp14:editId="1DB7F158">
            <wp:extent cx="6847205" cy="4429760"/>
            <wp:effectExtent l="0" t="0" r="10795" b="8890"/>
            <wp:docPr id="27" name="Picture 27" descr="Online Shopping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Online Shopping ER Diagram"/>
                    <pic:cNvPicPr>
                      <a:picLocks noChangeAspect="1"/>
                    </pic:cNvPicPr>
                  </pic:nvPicPr>
                  <pic:blipFill>
                    <a:blip r:embed="rId17"/>
                    <a:stretch>
                      <a:fillRect/>
                    </a:stretch>
                  </pic:blipFill>
                  <pic:spPr>
                    <a:xfrm>
                      <a:off x="0" y="0"/>
                      <a:ext cx="6847205" cy="4429760"/>
                    </a:xfrm>
                    <a:prstGeom prst="rect">
                      <a:avLst/>
                    </a:prstGeom>
                  </pic:spPr>
                </pic:pic>
              </a:graphicData>
            </a:graphic>
          </wp:inline>
        </w:drawing>
      </w:r>
    </w:p>
    <w:p w14:paraId="1DB7EE44" w14:textId="77777777" w:rsidR="00CF0B14" w:rsidRDefault="00CF0B14">
      <w:pPr>
        <w:pStyle w:val="BodyText"/>
        <w:rPr>
          <w:sz w:val="12"/>
        </w:rPr>
      </w:pPr>
    </w:p>
    <w:p w14:paraId="1DB7EE45" w14:textId="77777777" w:rsidR="00CF0B14" w:rsidRDefault="00CF0B14">
      <w:pPr>
        <w:pStyle w:val="BodyText"/>
        <w:rPr>
          <w:sz w:val="12"/>
        </w:rPr>
      </w:pPr>
    </w:p>
    <w:p w14:paraId="1DB7EE46" w14:textId="77777777" w:rsidR="00CF0B14" w:rsidRDefault="00CF0B14">
      <w:pPr>
        <w:pStyle w:val="BodyText"/>
        <w:rPr>
          <w:sz w:val="12"/>
        </w:rPr>
      </w:pPr>
    </w:p>
    <w:p w14:paraId="1DB7EE47" w14:textId="77777777" w:rsidR="00CF0B14" w:rsidRDefault="00CF0B14">
      <w:pPr>
        <w:pStyle w:val="BodyText"/>
        <w:rPr>
          <w:sz w:val="12"/>
        </w:rPr>
      </w:pPr>
    </w:p>
    <w:p w14:paraId="1DB7EE48" w14:textId="77777777" w:rsidR="00CF0B14" w:rsidRDefault="00CF0B14">
      <w:pPr>
        <w:pStyle w:val="BodyText"/>
        <w:rPr>
          <w:sz w:val="12"/>
        </w:rPr>
      </w:pPr>
    </w:p>
    <w:p w14:paraId="1DB7EE49" w14:textId="77777777" w:rsidR="00CF0B14" w:rsidRDefault="00CF0B14">
      <w:pPr>
        <w:pStyle w:val="BodyText"/>
        <w:rPr>
          <w:sz w:val="12"/>
        </w:rPr>
      </w:pPr>
    </w:p>
    <w:p w14:paraId="1DB7EE4A" w14:textId="77777777" w:rsidR="00CF0B14" w:rsidRDefault="00CF0B14">
      <w:pPr>
        <w:pStyle w:val="BodyText"/>
        <w:rPr>
          <w:sz w:val="12"/>
        </w:rPr>
      </w:pPr>
    </w:p>
    <w:p w14:paraId="1DB7EE4B" w14:textId="77777777" w:rsidR="00CF0B14" w:rsidRDefault="00CF0B14">
      <w:pPr>
        <w:pStyle w:val="BodyText"/>
        <w:rPr>
          <w:sz w:val="12"/>
        </w:rPr>
      </w:pPr>
    </w:p>
    <w:p w14:paraId="1DB7EE4C" w14:textId="77777777" w:rsidR="00CF0B14" w:rsidRDefault="00CF0B14">
      <w:pPr>
        <w:pStyle w:val="BodyText"/>
        <w:rPr>
          <w:sz w:val="12"/>
        </w:rPr>
      </w:pPr>
    </w:p>
    <w:p w14:paraId="1DB7EE4D" w14:textId="77777777" w:rsidR="00CF0B14" w:rsidRDefault="00CF0B14">
      <w:pPr>
        <w:pStyle w:val="BodyText"/>
        <w:rPr>
          <w:sz w:val="12"/>
        </w:rPr>
      </w:pPr>
    </w:p>
    <w:p w14:paraId="1DB7EE4E" w14:textId="77777777" w:rsidR="00CF0B14" w:rsidRDefault="00CF0B14">
      <w:pPr>
        <w:pStyle w:val="BodyText"/>
        <w:rPr>
          <w:sz w:val="12"/>
        </w:rPr>
      </w:pPr>
    </w:p>
    <w:p w14:paraId="1DB7EE4F" w14:textId="77777777" w:rsidR="00CF0B14" w:rsidRDefault="00CF0B14">
      <w:pPr>
        <w:pStyle w:val="BodyText"/>
        <w:rPr>
          <w:sz w:val="12"/>
        </w:rPr>
      </w:pPr>
    </w:p>
    <w:p w14:paraId="1DB7EE50" w14:textId="77777777" w:rsidR="00CF0B14" w:rsidRDefault="00CF0B14">
      <w:pPr>
        <w:pStyle w:val="BodyText"/>
        <w:rPr>
          <w:sz w:val="12"/>
        </w:rPr>
      </w:pPr>
    </w:p>
    <w:p w14:paraId="1DB7EE51" w14:textId="77777777" w:rsidR="00CF0B14" w:rsidRDefault="00CF0B14">
      <w:pPr>
        <w:pStyle w:val="BodyText"/>
        <w:rPr>
          <w:sz w:val="12"/>
        </w:rPr>
      </w:pPr>
    </w:p>
    <w:p w14:paraId="1DB7EE52" w14:textId="77777777" w:rsidR="00CF0B14" w:rsidRDefault="00CF0B14">
      <w:pPr>
        <w:pStyle w:val="BodyText"/>
        <w:rPr>
          <w:sz w:val="12"/>
        </w:rPr>
      </w:pPr>
    </w:p>
    <w:p w14:paraId="1DB7EE53" w14:textId="77777777" w:rsidR="00CF0B14" w:rsidRDefault="00CF0B14">
      <w:pPr>
        <w:pStyle w:val="BodyText"/>
        <w:rPr>
          <w:sz w:val="12"/>
        </w:rPr>
      </w:pPr>
    </w:p>
    <w:p w14:paraId="1DB7EE54" w14:textId="77777777" w:rsidR="00CF0B14" w:rsidRDefault="00CF0B14">
      <w:pPr>
        <w:pStyle w:val="BodyText"/>
        <w:rPr>
          <w:sz w:val="12"/>
        </w:rPr>
      </w:pPr>
    </w:p>
    <w:p w14:paraId="1DB7EE55" w14:textId="77777777" w:rsidR="00CF0B14" w:rsidRDefault="00CF0B14">
      <w:pPr>
        <w:pStyle w:val="BodyText"/>
        <w:rPr>
          <w:sz w:val="12"/>
        </w:rPr>
      </w:pPr>
    </w:p>
    <w:p w14:paraId="1DB7EE56" w14:textId="77777777" w:rsidR="00CF0B14" w:rsidRDefault="00CF0B14">
      <w:pPr>
        <w:pStyle w:val="BodyText"/>
        <w:rPr>
          <w:sz w:val="12"/>
        </w:rPr>
      </w:pPr>
    </w:p>
    <w:p w14:paraId="1DB7EE57" w14:textId="77777777" w:rsidR="00CF0B14" w:rsidRDefault="00CF0B14">
      <w:pPr>
        <w:pStyle w:val="BodyText"/>
        <w:rPr>
          <w:sz w:val="12"/>
        </w:rPr>
      </w:pPr>
    </w:p>
    <w:p w14:paraId="1DB7EE58" w14:textId="77777777" w:rsidR="00CF0B14" w:rsidRDefault="00CF0B14">
      <w:pPr>
        <w:pStyle w:val="BodyText"/>
        <w:rPr>
          <w:sz w:val="12"/>
        </w:rPr>
      </w:pPr>
    </w:p>
    <w:p w14:paraId="1DB7EE59" w14:textId="77777777" w:rsidR="00CF0B14" w:rsidRDefault="00CF0B14">
      <w:pPr>
        <w:pStyle w:val="BodyText"/>
        <w:rPr>
          <w:sz w:val="12"/>
        </w:rPr>
      </w:pPr>
    </w:p>
    <w:p w14:paraId="1DB7EE5A" w14:textId="77777777" w:rsidR="00CF0B14" w:rsidRDefault="00CF0B14">
      <w:pPr>
        <w:pStyle w:val="BodyText"/>
        <w:rPr>
          <w:sz w:val="12"/>
        </w:rPr>
      </w:pPr>
    </w:p>
    <w:p w14:paraId="1DB7EE5B" w14:textId="77777777" w:rsidR="00CF0B14" w:rsidRDefault="00CF0B14">
      <w:pPr>
        <w:pStyle w:val="BodyText"/>
        <w:rPr>
          <w:sz w:val="12"/>
        </w:rPr>
      </w:pPr>
    </w:p>
    <w:p w14:paraId="1DB7EE5C" w14:textId="77777777" w:rsidR="00CF0B14" w:rsidRDefault="00CF0B14">
      <w:pPr>
        <w:pStyle w:val="BodyText"/>
        <w:rPr>
          <w:sz w:val="12"/>
        </w:rPr>
      </w:pPr>
    </w:p>
    <w:p w14:paraId="1DB7EE5D" w14:textId="77777777" w:rsidR="00CF0B14" w:rsidRDefault="00CF0B14">
      <w:pPr>
        <w:pStyle w:val="BodyText"/>
        <w:rPr>
          <w:sz w:val="12"/>
        </w:rPr>
      </w:pPr>
    </w:p>
    <w:p w14:paraId="1DB7EE5E" w14:textId="77777777" w:rsidR="00CF0B14" w:rsidRDefault="00CF0B14">
      <w:pPr>
        <w:pStyle w:val="BodyText"/>
        <w:rPr>
          <w:sz w:val="12"/>
        </w:rPr>
      </w:pPr>
    </w:p>
    <w:p w14:paraId="1DB7EE5F" w14:textId="77777777" w:rsidR="00CF0B14" w:rsidRDefault="00CF0B14">
      <w:pPr>
        <w:pStyle w:val="BodyText"/>
        <w:rPr>
          <w:sz w:val="12"/>
        </w:rPr>
      </w:pPr>
    </w:p>
    <w:p w14:paraId="1DB7EE60" w14:textId="77777777" w:rsidR="00CF0B14" w:rsidRDefault="00CF0B14">
      <w:pPr>
        <w:pStyle w:val="BodyText"/>
        <w:rPr>
          <w:sz w:val="12"/>
        </w:rPr>
      </w:pPr>
    </w:p>
    <w:p w14:paraId="1DB7EE61" w14:textId="77777777" w:rsidR="00CF0B14" w:rsidRDefault="00CF0B14">
      <w:pPr>
        <w:pStyle w:val="BodyText"/>
        <w:rPr>
          <w:sz w:val="12"/>
        </w:rPr>
      </w:pPr>
    </w:p>
    <w:p w14:paraId="1DB7EE62" w14:textId="77777777" w:rsidR="00CF0B14" w:rsidRDefault="00CF0B14">
      <w:pPr>
        <w:pStyle w:val="BodyText"/>
        <w:rPr>
          <w:sz w:val="12"/>
        </w:rPr>
      </w:pPr>
    </w:p>
    <w:p w14:paraId="1DB7EE63" w14:textId="77777777" w:rsidR="00CF0B14" w:rsidRDefault="00CF0B14">
      <w:pPr>
        <w:pStyle w:val="BodyText"/>
        <w:rPr>
          <w:sz w:val="12"/>
        </w:rPr>
      </w:pPr>
    </w:p>
    <w:p w14:paraId="1DB7EE64" w14:textId="77777777" w:rsidR="00CF0B14" w:rsidRDefault="00CF0B14">
      <w:pPr>
        <w:pStyle w:val="BodyText"/>
        <w:rPr>
          <w:sz w:val="12"/>
        </w:rPr>
      </w:pPr>
    </w:p>
    <w:p w14:paraId="1DB7EE65" w14:textId="77777777" w:rsidR="00CF0B14" w:rsidRDefault="00CF0B14">
      <w:pPr>
        <w:pStyle w:val="BodyText"/>
        <w:rPr>
          <w:sz w:val="12"/>
        </w:rPr>
      </w:pPr>
    </w:p>
    <w:p w14:paraId="1DB7EE66" w14:textId="77777777" w:rsidR="00CF0B14" w:rsidRDefault="00CF0B14">
      <w:pPr>
        <w:pStyle w:val="BodyText"/>
        <w:rPr>
          <w:sz w:val="12"/>
        </w:rPr>
      </w:pPr>
    </w:p>
    <w:p w14:paraId="1DB7EE67" w14:textId="77777777" w:rsidR="00CF0B14" w:rsidRDefault="00CF0B14">
      <w:pPr>
        <w:pStyle w:val="BodyText"/>
        <w:rPr>
          <w:sz w:val="12"/>
        </w:rPr>
      </w:pPr>
    </w:p>
    <w:p w14:paraId="1DB7EE68" w14:textId="77777777" w:rsidR="00CF0B14" w:rsidRDefault="00CF0B14">
      <w:pPr>
        <w:pStyle w:val="BodyText"/>
        <w:rPr>
          <w:sz w:val="12"/>
        </w:rPr>
      </w:pPr>
    </w:p>
    <w:p w14:paraId="1DB7EE69" w14:textId="77777777" w:rsidR="00CF0B14" w:rsidRDefault="00CF0B14">
      <w:pPr>
        <w:pStyle w:val="BodyText"/>
        <w:rPr>
          <w:sz w:val="12"/>
        </w:rPr>
      </w:pPr>
    </w:p>
    <w:p w14:paraId="1DB7EE6A" w14:textId="77777777" w:rsidR="00CF0B14" w:rsidRDefault="00CF0B14">
      <w:pPr>
        <w:pStyle w:val="BodyText"/>
        <w:rPr>
          <w:sz w:val="12"/>
        </w:rPr>
      </w:pPr>
    </w:p>
    <w:p w14:paraId="1DB7EE6B" w14:textId="77777777" w:rsidR="00CF0B14" w:rsidRDefault="00CF0B14">
      <w:pPr>
        <w:pStyle w:val="BodyText"/>
        <w:rPr>
          <w:sz w:val="12"/>
        </w:rPr>
      </w:pPr>
    </w:p>
    <w:p w14:paraId="1DB7EE6C" w14:textId="77777777" w:rsidR="00CF0B14" w:rsidRDefault="00CF0B14">
      <w:pPr>
        <w:pStyle w:val="BodyText"/>
        <w:rPr>
          <w:sz w:val="12"/>
        </w:rPr>
      </w:pPr>
    </w:p>
    <w:p w14:paraId="1DB7EE6D" w14:textId="77777777" w:rsidR="00CF0B14" w:rsidRDefault="00CF0B14">
      <w:pPr>
        <w:pStyle w:val="BodyText"/>
        <w:rPr>
          <w:sz w:val="12"/>
        </w:rPr>
      </w:pPr>
    </w:p>
    <w:p w14:paraId="1DB7EE6E" w14:textId="77777777" w:rsidR="00CF0B14" w:rsidRDefault="00CF0B14">
      <w:pPr>
        <w:pStyle w:val="BodyText"/>
        <w:rPr>
          <w:sz w:val="12"/>
        </w:rPr>
      </w:pPr>
    </w:p>
    <w:p w14:paraId="1DB7EE6F" w14:textId="77777777" w:rsidR="00CF0B14" w:rsidRDefault="00CF0B14">
      <w:pPr>
        <w:pStyle w:val="BodyText"/>
        <w:rPr>
          <w:sz w:val="12"/>
        </w:rPr>
      </w:pPr>
    </w:p>
    <w:p w14:paraId="1DB7EE70" w14:textId="77777777" w:rsidR="00CF0B14" w:rsidRDefault="00CF0B14">
      <w:pPr>
        <w:pStyle w:val="BodyText"/>
        <w:rPr>
          <w:sz w:val="12"/>
        </w:rPr>
      </w:pPr>
    </w:p>
    <w:p w14:paraId="1DB7EE71" w14:textId="77777777" w:rsidR="00CF0B14" w:rsidRDefault="008839DA">
      <w:pPr>
        <w:pStyle w:val="BodyText"/>
      </w:pPr>
      <w:r>
        <w:rPr>
          <w:spacing w:val="-2"/>
        </w:rPr>
        <w:t>Relationships</w:t>
      </w:r>
      <w:r>
        <w:rPr>
          <w:spacing w:val="-7"/>
        </w:rPr>
        <w:t xml:space="preserve"> </w:t>
      </w:r>
      <w:r>
        <w:rPr>
          <w:spacing w:val="-2"/>
        </w:rPr>
        <w:t>&amp;</w:t>
      </w:r>
      <w:r>
        <w:rPr>
          <w:spacing w:val="-4"/>
        </w:rPr>
        <w:t xml:space="preserve"> </w:t>
      </w:r>
      <w:r>
        <w:rPr>
          <w:spacing w:val="-2"/>
        </w:rPr>
        <w:t>Cardinality</w:t>
      </w:r>
    </w:p>
    <w:p w14:paraId="1DB7EE72" w14:textId="77777777" w:rsidR="00CF0B14" w:rsidRDefault="00CF0B14">
      <w:pPr>
        <w:pStyle w:val="BodyText"/>
        <w:spacing w:before="1"/>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25"/>
        <w:gridCol w:w="2631"/>
        <w:gridCol w:w="2225"/>
        <w:gridCol w:w="2429"/>
      </w:tblGrid>
      <w:tr w:rsidR="00CF0B14" w14:paraId="1DB7EE77" w14:textId="77777777">
        <w:trPr>
          <w:trHeight w:val="520"/>
        </w:trPr>
        <w:tc>
          <w:tcPr>
            <w:tcW w:w="2225" w:type="dxa"/>
            <w:shd w:val="clear" w:color="auto" w:fill="D8E1F2"/>
          </w:tcPr>
          <w:p w14:paraId="1DB7EE73" w14:textId="77777777" w:rsidR="00CF0B14" w:rsidRDefault="008839DA">
            <w:pPr>
              <w:pStyle w:val="TableParagraph"/>
              <w:ind w:left="21"/>
              <w:jc w:val="center"/>
              <w:rPr>
                <w:b/>
                <w:sz w:val="20"/>
              </w:rPr>
            </w:pPr>
            <w:r>
              <w:rPr>
                <w:b/>
                <w:sz w:val="20"/>
              </w:rPr>
              <w:t>Entity</w:t>
            </w:r>
            <w:r>
              <w:rPr>
                <w:b/>
                <w:spacing w:val="-11"/>
                <w:sz w:val="20"/>
              </w:rPr>
              <w:t xml:space="preserve"> </w:t>
            </w:r>
            <w:r>
              <w:rPr>
                <w:b/>
                <w:spacing w:val="-10"/>
                <w:sz w:val="20"/>
              </w:rPr>
              <w:t>1</w:t>
            </w:r>
          </w:p>
        </w:tc>
        <w:tc>
          <w:tcPr>
            <w:tcW w:w="2631" w:type="dxa"/>
            <w:shd w:val="clear" w:color="auto" w:fill="D8E1F2"/>
          </w:tcPr>
          <w:p w14:paraId="1DB7EE74" w14:textId="77777777" w:rsidR="00CF0B14" w:rsidRDefault="008839DA">
            <w:pPr>
              <w:pStyle w:val="TableParagraph"/>
              <w:ind w:left="779"/>
              <w:rPr>
                <w:b/>
                <w:sz w:val="20"/>
              </w:rPr>
            </w:pPr>
            <w:r>
              <w:rPr>
                <w:b/>
                <w:spacing w:val="-2"/>
                <w:sz w:val="20"/>
              </w:rPr>
              <w:t>Relationship</w:t>
            </w:r>
          </w:p>
        </w:tc>
        <w:tc>
          <w:tcPr>
            <w:tcW w:w="2225" w:type="dxa"/>
            <w:shd w:val="clear" w:color="auto" w:fill="D8E1F2"/>
          </w:tcPr>
          <w:p w14:paraId="1DB7EE75" w14:textId="77777777" w:rsidR="00CF0B14" w:rsidRDefault="008839DA">
            <w:pPr>
              <w:pStyle w:val="TableParagraph"/>
              <w:ind w:left="21" w:right="2"/>
              <w:jc w:val="center"/>
              <w:rPr>
                <w:b/>
                <w:sz w:val="20"/>
              </w:rPr>
            </w:pPr>
            <w:r>
              <w:rPr>
                <w:b/>
                <w:sz w:val="20"/>
              </w:rPr>
              <w:t>Entity</w:t>
            </w:r>
            <w:r>
              <w:rPr>
                <w:b/>
                <w:spacing w:val="-11"/>
                <w:sz w:val="20"/>
              </w:rPr>
              <w:t xml:space="preserve"> </w:t>
            </w:r>
            <w:r>
              <w:rPr>
                <w:b/>
                <w:spacing w:val="-10"/>
                <w:sz w:val="20"/>
              </w:rPr>
              <w:t>2</w:t>
            </w:r>
          </w:p>
        </w:tc>
        <w:tc>
          <w:tcPr>
            <w:tcW w:w="2429" w:type="dxa"/>
            <w:shd w:val="clear" w:color="auto" w:fill="D8E1F2"/>
          </w:tcPr>
          <w:p w14:paraId="1DB7EE76" w14:textId="77777777" w:rsidR="00CF0B14" w:rsidRDefault="008839DA">
            <w:pPr>
              <w:pStyle w:val="TableParagraph"/>
              <w:spacing w:line="242" w:lineRule="auto"/>
              <w:ind w:left="980" w:right="270" w:hanging="740"/>
              <w:rPr>
                <w:b/>
                <w:sz w:val="20"/>
              </w:rPr>
            </w:pPr>
            <w:r>
              <w:rPr>
                <w:b/>
                <w:sz w:val="20"/>
              </w:rPr>
              <w:t>Cardinality</w:t>
            </w:r>
            <w:r>
              <w:rPr>
                <w:b/>
                <w:spacing w:val="-13"/>
                <w:sz w:val="20"/>
              </w:rPr>
              <w:t xml:space="preserve"> </w:t>
            </w:r>
            <w:r>
              <w:rPr>
                <w:b/>
                <w:sz w:val="20"/>
              </w:rPr>
              <w:t>(1:1</w:t>
            </w:r>
            <w:r>
              <w:rPr>
                <w:b/>
                <w:spacing w:val="-12"/>
                <w:sz w:val="20"/>
              </w:rPr>
              <w:t xml:space="preserve"> </w:t>
            </w:r>
            <w:r>
              <w:rPr>
                <w:b/>
                <w:sz w:val="20"/>
              </w:rPr>
              <w:t>/</w:t>
            </w:r>
            <w:r>
              <w:rPr>
                <w:b/>
                <w:spacing w:val="-13"/>
                <w:sz w:val="20"/>
              </w:rPr>
              <w:t xml:space="preserve"> </w:t>
            </w:r>
            <w:r>
              <w:rPr>
                <w:b/>
                <w:sz w:val="20"/>
              </w:rPr>
              <w:t>1:N</w:t>
            </w:r>
            <w:r>
              <w:rPr>
                <w:b/>
                <w:spacing w:val="-13"/>
                <w:sz w:val="20"/>
              </w:rPr>
              <w:t xml:space="preserve"> </w:t>
            </w:r>
            <w:r>
              <w:rPr>
                <w:b/>
                <w:sz w:val="20"/>
              </w:rPr>
              <w:t xml:space="preserve">/ </w:t>
            </w:r>
            <w:r>
              <w:rPr>
                <w:b/>
                <w:spacing w:val="-4"/>
                <w:sz w:val="20"/>
              </w:rPr>
              <w:t>M:N)</w:t>
            </w:r>
          </w:p>
        </w:tc>
      </w:tr>
      <w:tr w:rsidR="00CF0B14" w14:paraId="1DB7EE7C" w14:textId="77777777">
        <w:trPr>
          <w:trHeight w:val="290"/>
        </w:trPr>
        <w:tc>
          <w:tcPr>
            <w:tcW w:w="2225" w:type="dxa"/>
          </w:tcPr>
          <w:p w14:paraId="1DB7EE78" w14:textId="77777777" w:rsidR="00CF0B14" w:rsidRDefault="008839DA">
            <w:r>
              <w:t>Category</w:t>
            </w:r>
          </w:p>
        </w:tc>
        <w:tc>
          <w:tcPr>
            <w:tcW w:w="2631" w:type="dxa"/>
          </w:tcPr>
          <w:p w14:paraId="1DB7EE79" w14:textId="77777777" w:rsidR="00CF0B14" w:rsidRDefault="008839DA">
            <w:r>
              <w:t>contains</w:t>
            </w:r>
          </w:p>
        </w:tc>
        <w:tc>
          <w:tcPr>
            <w:tcW w:w="2225" w:type="dxa"/>
          </w:tcPr>
          <w:p w14:paraId="1DB7EE7A" w14:textId="77777777" w:rsidR="00CF0B14" w:rsidRDefault="008839DA">
            <w:r>
              <w:t>Product</w:t>
            </w:r>
          </w:p>
        </w:tc>
        <w:tc>
          <w:tcPr>
            <w:tcW w:w="2429" w:type="dxa"/>
          </w:tcPr>
          <w:p w14:paraId="1DB7EE7B" w14:textId="77777777" w:rsidR="00CF0B14" w:rsidRDefault="008839DA">
            <w:r>
              <w:t>1:N</w:t>
            </w:r>
          </w:p>
        </w:tc>
      </w:tr>
      <w:tr w:rsidR="00CF0B14" w14:paraId="1DB7EE81" w14:textId="77777777">
        <w:trPr>
          <w:trHeight w:val="290"/>
        </w:trPr>
        <w:tc>
          <w:tcPr>
            <w:tcW w:w="2225" w:type="dxa"/>
          </w:tcPr>
          <w:p w14:paraId="1DB7EE7D" w14:textId="77777777" w:rsidR="00CF0B14" w:rsidRDefault="008839DA">
            <w:r>
              <w:t>Customer</w:t>
            </w:r>
          </w:p>
        </w:tc>
        <w:tc>
          <w:tcPr>
            <w:tcW w:w="2631" w:type="dxa"/>
          </w:tcPr>
          <w:p w14:paraId="1DB7EE7E" w14:textId="77777777" w:rsidR="00CF0B14" w:rsidRDefault="008839DA">
            <w:r>
              <w:t>places</w:t>
            </w:r>
          </w:p>
        </w:tc>
        <w:tc>
          <w:tcPr>
            <w:tcW w:w="2225" w:type="dxa"/>
          </w:tcPr>
          <w:p w14:paraId="1DB7EE7F" w14:textId="77777777" w:rsidR="00CF0B14" w:rsidRDefault="008839DA">
            <w:r>
              <w:t>Orders</w:t>
            </w:r>
          </w:p>
        </w:tc>
        <w:tc>
          <w:tcPr>
            <w:tcW w:w="2429" w:type="dxa"/>
          </w:tcPr>
          <w:p w14:paraId="1DB7EE80" w14:textId="77777777" w:rsidR="00CF0B14" w:rsidRDefault="008839DA">
            <w:r>
              <w:t>1:N</w:t>
            </w:r>
          </w:p>
        </w:tc>
      </w:tr>
      <w:tr w:rsidR="00CF0B14" w14:paraId="1DB7EE86" w14:textId="77777777">
        <w:trPr>
          <w:trHeight w:val="287"/>
        </w:trPr>
        <w:tc>
          <w:tcPr>
            <w:tcW w:w="2225" w:type="dxa"/>
          </w:tcPr>
          <w:p w14:paraId="1DB7EE82" w14:textId="77777777" w:rsidR="00CF0B14" w:rsidRDefault="008839DA">
            <w:r>
              <w:t>Orders</w:t>
            </w:r>
          </w:p>
        </w:tc>
        <w:tc>
          <w:tcPr>
            <w:tcW w:w="2631" w:type="dxa"/>
          </w:tcPr>
          <w:p w14:paraId="1DB7EE83" w14:textId="77777777" w:rsidR="00CF0B14" w:rsidRDefault="008839DA">
            <w:r>
              <w:t>contains</w:t>
            </w:r>
          </w:p>
        </w:tc>
        <w:tc>
          <w:tcPr>
            <w:tcW w:w="2225" w:type="dxa"/>
          </w:tcPr>
          <w:p w14:paraId="1DB7EE84" w14:textId="77777777" w:rsidR="00CF0B14" w:rsidRDefault="008839DA">
            <w:r>
              <w:t>OrderItem</w:t>
            </w:r>
          </w:p>
        </w:tc>
        <w:tc>
          <w:tcPr>
            <w:tcW w:w="2429" w:type="dxa"/>
          </w:tcPr>
          <w:p w14:paraId="1DB7EE85" w14:textId="77777777" w:rsidR="00CF0B14" w:rsidRDefault="008839DA">
            <w:r>
              <w:t>1:N</w:t>
            </w:r>
          </w:p>
        </w:tc>
      </w:tr>
      <w:tr w:rsidR="00CF0B14" w14:paraId="1DB7EE8B" w14:textId="77777777">
        <w:trPr>
          <w:trHeight w:val="290"/>
        </w:trPr>
        <w:tc>
          <w:tcPr>
            <w:tcW w:w="2225" w:type="dxa"/>
          </w:tcPr>
          <w:p w14:paraId="1DB7EE87" w14:textId="77777777" w:rsidR="00CF0B14" w:rsidRDefault="008839DA">
            <w:r>
              <w:t>Product</w:t>
            </w:r>
          </w:p>
        </w:tc>
        <w:tc>
          <w:tcPr>
            <w:tcW w:w="2631" w:type="dxa"/>
          </w:tcPr>
          <w:p w14:paraId="1DB7EE88" w14:textId="77777777" w:rsidR="00CF0B14" w:rsidRDefault="008839DA">
            <w:r>
              <w:t>appears in</w:t>
            </w:r>
          </w:p>
        </w:tc>
        <w:tc>
          <w:tcPr>
            <w:tcW w:w="2225" w:type="dxa"/>
          </w:tcPr>
          <w:p w14:paraId="1DB7EE89" w14:textId="77777777" w:rsidR="00CF0B14" w:rsidRDefault="008839DA">
            <w:r>
              <w:t>OrderItem</w:t>
            </w:r>
          </w:p>
        </w:tc>
        <w:tc>
          <w:tcPr>
            <w:tcW w:w="2429" w:type="dxa"/>
          </w:tcPr>
          <w:p w14:paraId="1DB7EE8A" w14:textId="77777777" w:rsidR="00CF0B14" w:rsidRDefault="008839DA">
            <w:r>
              <w:t>1:N</w:t>
            </w:r>
          </w:p>
        </w:tc>
      </w:tr>
      <w:tr w:rsidR="00CF0B14" w14:paraId="1DB7EE90" w14:textId="77777777">
        <w:trPr>
          <w:trHeight w:val="290"/>
        </w:trPr>
        <w:tc>
          <w:tcPr>
            <w:tcW w:w="2225" w:type="dxa"/>
          </w:tcPr>
          <w:p w14:paraId="1DB7EE8C" w14:textId="77777777" w:rsidR="00CF0B14" w:rsidRDefault="008839DA">
            <w:r>
              <w:t>Orders</w:t>
            </w:r>
          </w:p>
        </w:tc>
        <w:tc>
          <w:tcPr>
            <w:tcW w:w="2631" w:type="dxa"/>
          </w:tcPr>
          <w:p w14:paraId="1DB7EE8D" w14:textId="77777777" w:rsidR="00CF0B14" w:rsidRDefault="008839DA">
            <w:r>
              <w:t>has</w:t>
            </w:r>
          </w:p>
        </w:tc>
        <w:tc>
          <w:tcPr>
            <w:tcW w:w="2225" w:type="dxa"/>
          </w:tcPr>
          <w:p w14:paraId="1DB7EE8E" w14:textId="77777777" w:rsidR="00CF0B14" w:rsidRDefault="008839DA">
            <w:r>
              <w:t>Payment</w:t>
            </w:r>
          </w:p>
        </w:tc>
        <w:tc>
          <w:tcPr>
            <w:tcW w:w="2429" w:type="dxa"/>
          </w:tcPr>
          <w:p w14:paraId="1DB7EE8F" w14:textId="77777777" w:rsidR="00CF0B14" w:rsidRDefault="008839DA">
            <w:r>
              <w:t>1:1</w:t>
            </w:r>
          </w:p>
        </w:tc>
      </w:tr>
      <w:tr w:rsidR="00CF0B14" w14:paraId="1DB7EE95" w14:textId="77777777">
        <w:trPr>
          <w:trHeight w:val="290"/>
        </w:trPr>
        <w:tc>
          <w:tcPr>
            <w:tcW w:w="2225" w:type="dxa"/>
          </w:tcPr>
          <w:p w14:paraId="1DB7EE91" w14:textId="77777777" w:rsidR="00CF0B14" w:rsidRDefault="008839DA">
            <w:r>
              <w:t>Customer</w:t>
            </w:r>
          </w:p>
        </w:tc>
        <w:tc>
          <w:tcPr>
            <w:tcW w:w="2631" w:type="dxa"/>
          </w:tcPr>
          <w:p w14:paraId="1DB7EE92" w14:textId="77777777" w:rsidR="00CF0B14" w:rsidRDefault="008839DA">
            <w:r>
              <w:t>makes</w:t>
            </w:r>
          </w:p>
        </w:tc>
        <w:tc>
          <w:tcPr>
            <w:tcW w:w="2225" w:type="dxa"/>
          </w:tcPr>
          <w:p w14:paraId="1DB7EE93" w14:textId="77777777" w:rsidR="00CF0B14" w:rsidRDefault="008839DA">
            <w:r>
              <w:t>Payment</w:t>
            </w:r>
          </w:p>
        </w:tc>
        <w:tc>
          <w:tcPr>
            <w:tcW w:w="2429" w:type="dxa"/>
          </w:tcPr>
          <w:p w14:paraId="1DB7EE94" w14:textId="77777777" w:rsidR="00CF0B14" w:rsidRDefault="008839DA">
            <w:r>
              <w:t>1:N</w:t>
            </w:r>
          </w:p>
        </w:tc>
      </w:tr>
    </w:tbl>
    <w:p w14:paraId="1DB7EE96" w14:textId="77777777" w:rsidR="00CF0B14" w:rsidRDefault="00CF0B14">
      <w:pPr>
        <w:pStyle w:val="BodyText"/>
        <w:spacing w:before="262"/>
        <w:rPr>
          <w:b/>
          <w:sz w:val="26"/>
        </w:rPr>
      </w:pPr>
    </w:p>
    <w:p w14:paraId="1DB7EE97" w14:textId="77777777" w:rsidR="00CF0B14" w:rsidRDefault="008839DA">
      <w:pPr>
        <w:pStyle w:val="Heading4"/>
        <w:numPr>
          <w:ilvl w:val="1"/>
          <w:numId w:val="2"/>
        </w:numPr>
        <w:tabs>
          <w:tab w:val="left" w:pos="387"/>
        </w:tabs>
        <w:spacing w:before="1"/>
        <w:ind w:left="387" w:hanging="387"/>
      </w:pPr>
      <w:r>
        <w:rPr>
          <w:noProof/>
        </w:rPr>
        <w:drawing>
          <wp:anchor distT="0" distB="0" distL="0" distR="0" simplePos="0" relativeHeight="251657216" behindDoc="1" locked="0" layoutInCell="1" allowOverlap="1" wp14:anchorId="1DB7F159" wp14:editId="1DB7F15A">
            <wp:simplePos x="0" y="0"/>
            <wp:positionH relativeFrom="page">
              <wp:posOffset>798195</wp:posOffset>
            </wp:positionH>
            <wp:positionV relativeFrom="paragraph">
              <wp:posOffset>-831215</wp:posOffset>
            </wp:positionV>
            <wp:extent cx="6175375" cy="6178550"/>
            <wp:effectExtent l="0" t="0" r="0" b="0"/>
            <wp:wrapNone/>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8" cstate="print"/>
                    <a:stretch>
                      <a:fillRect/>
                    </a:stretch>
                  </pic:blipFill>
                  <pic:spPr>
                    <a:xfrm>
                      <a:off x="0" y="0"/>
                      <a:ext cx="6175247" cy="6178295"/>
                    </a:xfrm>
                    <a:prstGeom prst="rect">
                      <a:avLst/>
                    </a:prstGeom>
                  </pic:spPr>
                </pic:pic>
              </a:graphicData>
            </a:graphic>
          </wp:anchor>
        </w:drawing>
      </w:r>
      <w:r>
        <w:rPr>
          <w:spacing w:val="-2"/>
        </w:rPr>
        <w:t>Relational Database</w:t>
      </w:r>
      <w:r>
        <w:rPr>
          <w:spacing w:val="-1"/>
        </w:rPr>
        <w:t xml:space="preserve"> </w:t>
      </w:r>
      <w:r>
        <w:rPr>
          <w:spacing w:val="-2"/>
        </w:rPr>
        <w:t>Schema</w:t>
      </w:r>
    </w:p>
    <w:p w14:paraId="1DB7EE98" w14:textId="77777777" w:rsidR="00CF0B14" w:rsidRDefault="00CF0B14">
      <w:pPr>
        <w:pStyle w:val="BodyText"/>
        <w:spacing w:before="3"/>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60"/>
        <w:gridCol w:w="1858"/>
        <w:gridCol w:w="1654"/>
        <w:gridCol w:w="1445"/>
        <w:gridCol w:w="2691"/>
      </w:tblGrid>
      <w:tr w:rsidR="00CF0B14" w14:paraId="1DB7EE9E" w14:textId="77777777">
        <w:trPr>
          <w:trHeight w:val="290"/>
        </w:trPr>
        <w:tc>
          <w:tcPr>
            <w:tcW w:w="1860" w:type="dxa"/>
            <w:shd w:val="clear" w:color="auto" w:fill="D8E1F2"/>
          </w:tcPr>
          <w:p w14:paraId="1DB7EE99" w14:textId="77777777" w:rsidR="00CF0B14" w:rsidRDefault="008839DA">
            <w:pPr>
              <w:pStyle w:val="TableParagraph"/>
              <w:ind w:left="415"/>
              <w:rPr>
                <w:b/>
                <w:sz w:val="20"/>
              </w:rPr>
            </w:pPr>
            <w:r>
              <w:rPr>
                <w:b/>
                <w:sz w:val="20"/>
              </w:rPr>
              <w:t>Table</w:t>
            </w:r>
            <w:r>
              <w:rPr>
                <w:b/>
                <w:spacing w:val="-11"/>
                <w:sz w:val="20"/>
              </w:rPr>
              <w:t xml:space="preserve"> </w:t>
            </w:r>
            <w:r>
              <w:rPr>
                <w:b/>
                <w:spacing w:val="-4"/>
                <w:sz w:val="20"/>
              </w:rPr>
              <w:t>Name</w:t>
            </w:r>
          </w:p>
        </w:tc>
        <w:tc>
          <w:tcPr>
            <w:tcW w:w="1858" w:type="dxa"/>
            <w:shd w:val="clear" w:color="auto" w:fill="D8E1F2"/>
          </w:tcPr>
          <w:p w14:paraId="1DB7EE9A" w14:textId="77777777" w:rsidR="00CF0B14" w:rsidRDefault="008839DA">
            <w:pPr>
              <w:pStyle w:val="TableParagraph"/>
              <w:ind w:left="314"/>
              <w:rPr>
                <w:b/>
                <w:sz w:val="20"/>
              </w:rPr>
            </w:pPr>
            <w:r>
              <w:rPr>
                <w:b/>
                <w:spacing w:val="-2"/>
                <w:sz w:val="20"/>
              </w:rPr>
              <w:t>Column</w:t>
            </w:r>
            <w:r>
              <w:rPr>
                <w:b/>
                <w:spacing w:val="-1"/>
                <w:sz w:val="20"/>
              </w:rPr>
              <w:t xml:space="preserve"> </w:t>
            </w:r>
            <w:r>
              <w:rPr>
                <w:b/>
                <w:spacing w:val="-4"/>
                <w:sz w:val="20"/>
              </w:rPr>
              <w:t>Name</w:t>
            </w:r>
          </w:p>
        </w:tc>
        <w:tc>
          <w:tcPr>
            <w:tcW w:w="1654" w:type="dxa"/>
            <w:shd w:val="clear" w:color="auto" w:fill="D8E1F2"/>
          </w:tcPr>
          <w:p w14:paraId="1DB7EE9B" w14:textId="77777777" w:rsidR="00CF0B14" w:rsidRDefault="008839DA">
            <w:pPr>
              <w:pStyle w:val="TableParagraph"/>
              <w:ind w:left="383"/>
              <w:rPr>
                <w:b/>
                <w:sz w:val="20"/>
              </w:rPr>
            </w:pPr>
            <w:r>
              <w:rPr>
                <w:b/>
                <w:sz w:val="20"/>
              </w:rPr>
              <w:t>Data</w:t>
            </w:r>
            <w:r>
              <w:rPr>
                <w:b/>
                <w:spacing w:val="-6"/>
                <w:sz w:val="20"/>
              </w:rPr>
              <w:t xml:space="preserve"> </w:t>
            </w:r>
            <w:r>
              <w:rPr>
                <w:b/>
                <w:spacing w:val="-4"/>
                <w:sz w:val="20"/>
              </w:rPr>
              <w:t>Type</w:t>
            </w:r>
          </w:p>
        </w:tc>
        <w:tc>
          <w:tcPr>
            <w:tcW w:w="1445" w:type="dxa"/>
            <w:shd w:val="clear" w:color="auto" w:fill="D8E1F2"/>
          </w:tcPr>
          <w:p w14:paraId="1DB7EE9C" w14:textId="77777777" w:rsidR="00CF0B14" w:rsidRDefault="008839DA">
            <w:pPr>
              <w:pStyle w:val="TableParagraph"/>
              <w:ind w:left="18"/>
              <w:jc w:val="center"/>
              <w:rPr>
                <w:b/>
                <w:sz w:val="20"/>
              </w:rPr>
            </w:pPr>
            <w:r>
              <w:rPr>
                <w:b/>
                <w:sz w:val="20"/>
              </w:rPr>
              <w:t>PK/FK/—</w:t>
            </w:r>
          </w:p>
        </w:tc>
        <w:tc>
          <w:tcPr>
            <w:tcW w:w="2691" w:type="dxa"/>
            <w:shd w:val="clear" w:color="auto" w:fill="D8E1F2"/>
          </w:tcPr>
          <w:p w14:paraId="1DB7EE9D" w14:textId="77777777" w:rsidR="00CF0B14" w:rsidRDefault="008839DA">
            <w:pPr>
              <w:pStyle w:val="TableParagraph"/>
              <w:ind w:left="848"/>
              <w:rPr>
                <w:b/>
                <w:sz w:val="20"/>
              </w:rPr>
            </w:pPr>
            <w:r>
              <w:rPr>
                <w:b/>
                <w:spacing w:val="-2"/>
                <w:sz w:val="20"/>
              </w:rPr>
              <w:t>Constraints</w:t>
            </w:r>
          </w:p>
        </w:tc>
      </w:tr>
      <w:tr w:rsidR="00CF0B14" w14:paraId="1DB7EEA4" w14:textId="77777777">
        <w:trPr>
          <w:trHeight w:val="518"/>
        </w:trPr>
        <w:tc>
          <w:tcPr>
            <w:tcW w:w="1860" w:type="dxa"/>
          </w:tcPr>
          <w:p w14:paraId="1DB7EE9F" w14:textId="77777777" w:rsidR="00CF0B14" w:rsidRDefault="008839DA">
            <w:r>
              <w:t>Customer</w:t>
            </w:r>
          </w:p>
        </w:tc>
        <w:tc>
          <w:tcPr>
            <w:tcW w:w="1858" w:type="dxa"/>
          </w:tcPr>
          <w:p w14:paraId="1DB7EEA0" w14:textId="77777777" w:rsidR="00CF0B14" w:rsidRDefault="008839DA">
            <w:r>
              <w:t>CustomerID</w:t>
            </w:r>
          </w:p>
        </w:tc>
        <w:tc>
          <w:tcPr>
            <w:tcW w:w="1654" w:type="dxa"/>
          </w:tcPr>
          <w:p w14:paraId="1DB7EEA1" w14:textId="77777777" w:rsidR="00CF0B14" w:rsidRDefault="008839DA">
            <w:r>
              <w:t>INTEGER</w:t>
            </w:r>
          </w:p>
        </w:tc>
        <w:tc>
          <w:tcPr>
            <w:tcW w:w="1445" w:type="dxa"/>
          </w:tcPr>
          <w:p w14:paraId="1DB7EEA2" w14:textId="77777777" w:rsidR="00CF0B14" w:rsidRDefault="008839DA">
            <w:r>
              <w:t>PK</w:t>
            </w:r>
          </w:p>
        </w:tc>
        <w:tc>
          <w:tcPr>
            <w:tcW w:w="2691" w:type="dxa"/>
          </w:tcPr>
          <w:p w14:paraId="1DB7EEA3" w14:textId="77777777" w:rsidR="00CF0B14" w:rsidRDefault="008839DA">
            <w:r>
              <w:t>PRIMARY KEY</w:t>
            </w:r>
          </w:p>
        </w:tc>
      </w:tr>
      <w:tr w:rsidR="00CF0B14" w14:paraId="1DB7EEAA" w14:textId="77777777">
        <w:trPr>
          <w:trHeight w:val="290"/>
        </w:trPr>
        <w:tc>
          <w:tcPr>
            <w:tcW w:w="1860" w:type="dxa"/>
          </w:tcPr>
          <w:p w14:paraId="1DB7EEA5" w14:textId="77777777" w:rsidR="00CF0B14" w:rsidRDefault="008839DA">
            <w:r>
              <w:t>Customer</w:t>
            </w:r>
          </w:p>
        </w:tc>
        <w:tc>
          <w:tcPr>
            <w:tcW w:w="1858" w:type="dxa"/>
          </w:tcPr>
          <w:p w14:paraId="1DB7EEA6" w14:textId="77777777" w:rsidR="00CF0B14" w:rsidRDefault="008839DA">
            <w:r>
              <w:t>Name</w:t>
            </w:r>
          </w:p>
        </w:tc>
        <w:tc>
          <w:tcPr>
            <w:tcW w:w="1654" w:type="dxa"/>
          </w:tcPr>
          <w:p w14:paraId="1DB7EEA7" w14:textId="77777777" w:rsidR="00CF0B14" w:rsidRDefault="008839DA">
            <w:r>
              <w:t>VARCHAR(60)</w:t>
            </w:r>
          </w:p>
        </w:tc>
        <w:tc>
          <w:tcPr>
            <w:tcW w:w="1445" w:type="dxa"/>
          </w:tcPr>
          <w:p w14:paraId="1DB7EEA8" w14:textId="77777777" w:rsidR="00CF0B14" w:rsidRDefault="008839DA">
            <w:r>
              <w:t>—</w:t>
            </w:r>
          </w:p>
        </w:tc>
        <w:tc>
          <w:tcPr>
            <w:tcW w:w="2691" w:type="dxa"/>
          </w:tcPr>
          <w:p w14:paraId="1DB7EEA9" w14:textId="77777777" w:rsidR="00CF0B14" w:rsidRDefault="008839DA">
            <w:r>
              <w:t>NOT NULL</w:t>
            </w:r>
          </w:p>
        </w:tc>
      </w:tr>
      <w:tr w:rsidR="00CF0B14" w14:paraId="1DB7EEB0" w14:textId="77777777">
        <w:trPr>
          <w:trHeight w:val="520"/>
        </w:trPr>
        <w:tc>
          <w:tcPr>
            <w:tcW w:w="1860" w:type="dxa"/>
          </w:tcPr>
          <w:p w14:paraId="1DB7EEAB" w14:textId="77777777" w:rsidR="00CF0B14" w:rsidRDefault="008839DA">
            <w:r>
              <w:t>Customer</w:t>
            </w:r>
          </w:p>
        </w:tc>
        <w:tc>
          <w:tcPr>
            <w:tcW w:w="1858" w:type="dxa"/>
          </w:tcPr>
          <w:p w14:paraId="1DB7EEAC" w14:textId="77777777" w:rsidR="00CF0B14" w:rsidRDefault="008839DA">
            <w:r>
              <w:t>Email</w:t>
            </w:r>
          </w:p>
        </w:tc>
        <w:tc>
          <w:tcPr>
            <w:tcW w:w="1654" w:type="dxa"/>
          </w:tcPr>
          <w:p w14:paraId="1DB7EEAD" w14:textId="77777777" w:rsidR="00CF0B14" w:rsidRDefault="008839DA">
            <w:r>
              <w:t>VARCHAR(100)</w:t>
            </w:r>
          </w:p>
        </w:tc>
        <w:tc>
          <w:tcPr>
            <w:tcW w:w="1445" w:type="dxa"/>
          </w:tcPr>
          <w:p w14:paraId="1DB7EEAE" w14:textId="77777777" w:rsidR="00CF0B14" w:rsidRDefault="008839DA">
            <w:r>
              <w:t>—</w:t>
            </w:r>
          </w:p>
        </w:tc>
        <w:tc>
          <w:tcPr>
            <w:tcW w:w="2691" w:type="dxa"/>
          </w:tcPr>
          <w:p w14:paraId="1DB7EEAF" w14:textId="77777777" w:rsidR="00CF0B14" w:rsidRDefault="008839DA">
            <w:r>
              <w:t>NOT NULL, UNIQUE</w:t>
            </w:r>
          </w:p>
        </w:tc>
      </w:tr>
      <w:tr w:rsidR="00CF0B14" w14:paraId="1DB7EEB6" w14:textId="77777777">
        <w:trPr>
          <w:trHeight w:val="290"/>
        </w:trPr>
        <w:tc>
          <w:tcPr>
            <w:tcW w:w="1860" w:type="dxa"/>
          </w:tcPr>
          <w:p w14:paraId="1DB7EEB1" w14:textId="77777777" w:rsidR="00CF0B14" w:rsidRDefault="008839DA">
            <w:r>
              <w:t>Customer</w:t>
            </w:r>
          </w:p>
        </w:tc>
        <w:tc>
          <w:tcPr>
            <w:tcW w:w="1858" w:type="dxa"/>
          </w:tcPr>
          <w:p w14:paraId="1DB7EEB2" w14:textId="77777777" w:rsidR="00CF0B14" w:rsidRDefault="008839DA">
            <w:r>
              <w:t>Phone</w:t>
            </w:r>
          </w:p>
        </w:tc>
        <w:tc>
          <w:tcPr>
            <w:tcW w:w="1654" w:type="dxa"/>
          </w:tcPr>
          <w:p w14:paraId="1DB7EEB3" w14:textId="77777777" w:rsidR="00CF0B14" w:rsidRDefault="008839DA">
            <w:r>
              <w:t>VARCHAR(15)</w:t>
            </w:r>
          </w:p>
        </w:tc>
        <w:tc>
          <w:tcPr>
            <w:tcW w:w="1445" w:type="dxa"/>
          </w:tcPr>
          <w:p w14:paraId="1DB7EEB4" w14:textId="77777777" w:rsidR="00CF0B14" w:rsidRDefault="008839DA">
            <w:r>
              <w:t>—</w:t>
            </w:r>
          </w:p>
        </w:tc>
        <w:tc>
          <w:tcPr>
            <w:tcW w:w="2691" w:type="dxa"/>
          </w:tcPr>
          <w:p w14:paraId="1DB7EEB5" w14:textId="77777777" w:rsidR="00CF0B14" w:rsidRDefault="008839DA">
            <w:r>
              <w:t>NOT NULL</w:t>
            </w:r>
          </w:p>
        </w:tc>
      </w:tr>
      <w:tr w:rsidR="00CF0B14" w14:paraId="1DB7EEBC" w14:textId="77777777">
        <w:trPr>
          <w:trHeight w:val="290"/>
        </w:trPr>
        <w:tc>
          <w:tcPr>
            <w:tcW w:w="1860" w:type="dxa"/>
          </w:tcPr>
          <w:p w14:paraId="1DB7EEB7" w14:textId="77777777" w:rsidR="00CF0B14" w:rsidRDefault="008839DA">
            <w:r>
              <w:t>Customer</w:t>
            </w:r>
          </w:p>
        </w:tc>
        <w:tc>
          <w:tcPr>
            <w:tcW w:w="1858" w:type="dxa"/>
          </w:tcPr>
          <w:p w14:paraId="1DB7EEB8" w14:textId="77777777" w:rsidR="00CF0B14" w:rsidRDefault="008839DA">
            <w:r>
              <w:t>Address</w:t>
            </w:r>
          </w:p>
        </w:tc>
        <w:tc>
          <w:tcPr>
            <w:tcW w:w="1654" w:type="dxa"/>
          </w:tcPr>
          <w:p w14:paraId="1DB7EEB9" w14:textId="77777777" w:rsidR="00CF0B14" w:rsidRDefault="008839DA">
            <w:r>
              <w:t>VARCHAR(150)</w:t>
            </w:r>
          </w:p>
        </w:tc>
        <w:tc>
          <w:tcPr>
            <w:tcW w:w="1445" w:type="dxa"/>
          </w:tcPr>
          <w:p w14:paraId="1DB7EEBA" w14:textId="77777777" w:rsidR="00CF0B14" w:rsidRDefault="008839DA">
            <w:r>
              <w:t>—</w:t>
            </w:r>
          </w:p>
        </w:tc>
        <w:tc>
          <w:tcPr>
            <w:tcW w:w="2691" w:type="dxa"/>
          </w:tcPr>
          <w:p w14:paraId="1DB7EEBB" w14:textId="77777777" w:rsidR="00CF0B14" w:rsidRDefault="008839DA">
            <w:r>
              <w:t>NOT NULL</w:t>
            </w:r>
          </w:p>
        </w:tc>
      </w:tr>
      <w:tr w:rsidR="00CF0B14" w14:paraId="1DB7EEC2" w14:textId="77777777">
        <w:trPr>
          <w:trHeight w:val="290"/>
        </w:trPr>
        <w:tc>
          <w:tcPr>
            <w:tcW w:w="1860" w:type="dxa"/>
          </w:tcPr>
          <w:p w14:paraId="1DB7EEBD" w14:textId="77777777" w:rsidR="00CF0B14" w:rsidRDefault="008839DA">
            <w:r>
              <w:t>Customer</w:t>
            </w:r>
          </w:p>
        </w:tc>
        <w:tc>
          <w:tcPr>
            <w:tcW w:w="1858" w:type="dxa"/>
          </w:tcPr>
          <w:p w14:paraId="1DB7EEBE" w14:textId="77777777" w:rsidR="00CF0B14" w:rsidRDefault="008839DA">
            <w:r>
              <w:t>CreatedAt</w:t>
            </w:r>
          </w:p>
        </w:tc>
        <w:tc>
          <w:tcPr>
            <w:tcW w:w="1654" w:type="dxa"/>
          </w:tcPr>
          <w:p w14:paraId="1DB7EEBF" w14:textId="77777777" w:rsidR="00CF0B14" w:rsidRDefault="008839DA">
            <w:r>
              <w:t>DATE</w:t>
            </w:r>
          </w:p>
        </w:tc>
        <w:tc>
          <w:tcPr>
            <w:tcW w:w="1445" w:type="dxa"/>
          </w:tcPr>
          <w:p w14:paraId="1DB7EEC0" w14:textId="77777777" w:rsidR="00CF0B14" w:rsidRDefault="008839DA">
            <w:r>
              <w:t>—</w:t>
            </w:r>
          </w:p>
        </w:tc>
        <w:tc>
          <w:tcPr>
            <w:tcW w:w="2691" w:type="dxa"/>
          </w:tcPr>
          <w:p w14:paraId="1DB7EEC1" w14:textId="77777777" w:rsidR="00CF0B14" w:rsidRDefault="008839DA">
            <w:r>
              <w:t>DEFAULT CURRENT_DATE</w:t>
            </w:r>
          </w:p>
        </w:tc>
      </w:tr>
      <w:tr w:rsidR="00CF0B14" w14:paraId="1DB7EEC8" w14:textId="77777777">
        <w:trPr>
          <w:trHeight w:val="520"/>
        </w:trPr>
        <w:tc>
          <w:tcPr>
            <w:tcW w:w="1860" w:type="dxa"/>
          </w:tcPr>
          <w:p w14:paraId="1DB7EEC3" w14:textId="77777777" w:rsidR="00CF0B14" w:rsidRDefault="008839DA">
            <w:r>
              <w:t>Customer</w:t>
            </w:r>
          </w:p>
        </w:tc>
        <w:tc>
          <w:tcPr>
            <w:tcW w:w="1858" w:type="dxa"/>
          </w:tcPr>
          <w:p w14:paraId="1DB7EEC4" w14:textId="77777777" w:rsidR="00CF0B14" w:rsidRDefault="008839DA">
            <w:r>
              <w:t>City</w:t>
            </w:r>
          </w:p>
        </w:tc>
        <w:tc>
          <w:tcPr>
            <w:tcW w:w="1654" w:type="dxa"/>
          </w:tcPr>
          <w:p w14:paraId="1DB7EEC5" w14:textId="77777777" w:rsidR="00CF0B14" w:rsidRDefault="008839DA">
            <w:r>
              <w:t>VARCHAR(50)</w:t>
            </w:r>
          </w:p>
        </w:tc>
        <w:tc>
          <w:tcPr>
            <w:tcW w:w="1445" w:type="dxa"/>
          </w:tcPr>
          <w:p w14:paraId="1DB7EEC6" w14:textId="77777777" w:rsidR="00CF0B14" w:rsidRDefault="008839DA">
            <w:r>
              <w:t>—</w:t>
            </w:r>
          </w:p>
        </w:tc>
        <w:tc>
          <w:tcPr>
            <w:tcW w:w="2691" w:type="dxa"/>
          </w:tcPr>
          <w:p w14:paraId="1DB7EEC7" w14:textId="77777777" w:rsidR="00CF0B14" w:rsidRDefault="008839DA">
            <w:r>
              <w:t>Simple</w:t>
            </w:r>
          </w:p>
        </w:tc>
      </w:tr>
      <w:tr w:rsidR="00CF0B14" w14:paraId="1DB7EECE" w14:textId="77777777">
        <w:trPr>
          <w:trHeight w:val="520"/>
        </w:trPr>
        <w:tc>
          <w:tcPr>
            <w:tcW w:w="1860" w:type="dxa"/>
          </w:tcPr>
          <w:p w14:paraId="1DB7EEC9" w14:textId="77777777" w:rsidR="00CF0B14" w:rsidRDefault="008839DA">
            <w:r>
              <w:t>Customer</w:t>
            </w:r>
          </w:p>
        </w:tc>
        <w:tc>
          <w:tcPr>
            <w:tcW w:w="1858" w:type="dxa"/>
          </w:tcPr>
          <w:p w14:paraId="1DB7EECA" w14:textId="77777777" w:rsidR="00CF0B14" w:rsidRDefault="008839DA">
            <w:r>
              <w:t>State</w:t>
            </w:r>
          </w:p>
        </w:tc>
        <w:tc>
          <w:tcPr>
            <w:tcW w:w="1654" w:type="dxa"/>
          </w:tcPr>
          <w:p w14:paraId="1DB7EECB" w14:textId="77777777" w:rsidR="00CF0B14" w:rsidRDefault="008839DA">
            <w:r>
              <w:t>VARCHAR(50)</w:t>
            </w:r>
          </w:p>
        </w:tc>
        <w:tc>
          <w:tcPr>
            <w:tcW w:w="1445" w:type="dxa"/>
          </w:tcPr>
          <w:p w14:paraId="1DB7EECC" w14:textId="77777777" w:rsidR="00CF0B14" w:rsidRDefault="008839DA">
            <w:r>
              <w:t>—</w:t>
            </w:r>
          </w:p>
        </w:tc>
        <w:tc>
          <w:tcPr>
            <w:tcW w:w="2691" w:type="dxa"/>
          </w:tcPr>
          <w:p w14:paraId="1DB7EECD" w14:textId="77777777" w:rsidR="00CF0B14" w:rsidRDefault="008839DA">
            <w:r>
              <w:t>Simple</w:t>
            </w:r>
          </w:p>
        </w:tc>
      </w:tr>
      <w:tr w:rsidR="00CF0B14" w14:paraId="1DB7EED4" w14:textId="77777777">
        <w:trPr>
          <w:trHeight w:val="290"/>
        </w:trPr>
        <w:tc>
          <w:tcPr>
            <w:tcW w:w="1860" w:type="dxa"/>
          </w:tcPr>
          <w:p w14:paraId="1DB7EECF" w14:textId="77777777" w:rsidR="00CF0B14" w:rsidRDefault="008839DA">
            <w:r>
              <w:t>Category</w:t>
            </w:r>
          </w:p>
        </w:tc>
        <w:tc>
          <w:tcPr>
            <w:tcW w:w="1858" w:type="dxa"/>
          </w:tcPr>
          <w:p w14:paraId="1DB7EED0" w14:textId="77777777" w:rsidR="00CF0B14" w:rsidRDefault="008839DA">
            <w:r>
              <w:t>CategoryID</w:t>
            </w:r>
          </w:p>
        </w:tc>
        <w:tc>
          <w:tcPr>
            <w:tcW w:w="1654" w:type="dxa"/>
          </w:tcPr>
          <w:p w14:paraId="1DB7EED1" w14:textId="77777777" w:rsidR="00CF0B14" w:rsidRDefault="008839DA">
            <w:r>
              <w:t>INTEGER</w:t>
            </w:r>
          </w:p>
        </w:tc>
        <w:tc>
          <w:tcPr>
            <w:tcW w:w="1445" w:type="dxa"/>
          </w:tcPr>
          <w:p w14:paraId="1DB7EED2" w14:textId="77777777" w:rsidR="00CF0B14" w:rsidRDefault="008839DA">
            <w:r>
              <w:t>PK</w:t>
            </w:r>
          </w:p>
        </w:tc>
        <w:tc>
          <w:tcPr>
            <w:tcW w:w="2691" w:type="dxa"/>
          </w:tcPr>
          <w:p w14:paraId="1DB7EED3" w14:textId="77777777" w:rsidR="00CF0B14" w:rsidRDefault="008839DA">
            <w:r>
              <w:t>PRIMARY KEY</w:t>
            </w:r>
          </w:p>
        </w:tc>
      </w:tr>
      <w:tr w:rsidR="00CF0B14" w14:paraId="1DB7EEDA" w14:textId="77777777">
        <w:trPr>
          <w:trHeight w:val="290"/>
        </w:trPr>
        <w:tc>
          <w:tcPr>
            <w:tcW w:w="1860" w:type="dxa"/>
          </w:tcPr>
          <w:p w14:paraId="1DB7EED5" w14:textId="77777777" w:rsidR="00CF0B14" w:rsidRDefault="008839DA">
            <w:r>
              <w:t>Category</w:t>
            </w:r>
          </w:p>
        </w:tc>
        <w:tc>
          <w:tcPr>
            <w:tcW w:w="1858" w:type="dxa"/>
          </w:tcPr>
          <w:p w14:paraId="1DB7EED6" w14:textId="77777777" w:rsidR="00CF0B14" w:rsidRDefault="008839DA">
            <w:r>
              <w:t>CategoryName</w:t>
            </w:r>
          </w:p>
        </w:tc>
        <w:tc>
          <w:tcPr>
            <w:tcW w:w="1654" w:type="dxa"/>
          </w:tcPr>
          <w:p w14:paraId="1DB7EED7" w14:textId="77777777" w:rsidR="00CF0B14" w:rsidRDefault="008839DA">
            <w:r>
              <w:t>VARCHAR(50)</w:t>
            </w:r>
          </w:p>
        </w:tc>
        <w:tc>
          <w:tcPr>
            <w:tcW w:w="1445" w:type="dxa"/>
          </w:tcPr>
          <w:p w14:paraId="1DB7EED8" w14:textId="77777777" w:rsidR="00CF0B14" w:rsidRDefault="008839DA">
            <w:r>
              <w:t>—</w:t>
            </w:r>
          </w:p>
        </w:tc>
        <w:tc>
          <w:tcPr>
            <w:tcW w:w="2691" w:type="dxa"/>
          </w:tcPr>
          <w:p w14:paraId="1DB7EED9" w14:textId="77777777" w:rsidR="00CF0B14" w:rsidRDefault="008839DA">
            <w:r>
              <w:t>NOT NULL, UNIQUE</w:t>
            </w:r>
          </w:p>
        </w:tc>
      </w:tr>
      <w:tr w:rsidR="00CF0B14" w14:paraId="1DB7EEE0" w14:textId="77777777">
        <w:trPr>
          <w:trHeight w:val="290"/>
        </w:trPr>
        <w:tc>
          <w:tcPr>
            <w:tcW w:w="1860" w:type="dxa"/>
          </w:tcPr>
          <w:p w14:paraId="1DB7EEDB" w14:textId="77777777" w:rsidR="00CF0B14" w:rsidRDefault="008839DA">
            <w:r>
              <w:t>Category</w:t>
            </w:r>
          </w:p>
        </w:tc>
        <w:tc>
          <w:tcPr>
            <w:tcW w:w="1858" w:type="dxa"/>
          </w:tcPr>
          <w:p w14:paraId="1DB7EEDC" w14:textId="77777777" w:rsidR="00CF0B14" w:rsidRDefault="008839DA">
            <w:r>
              <w:t>Description</w:t>
            </w:r>
          </w:p>
        </w:tc>
        <w:tc>
          <w:tcPr>
            <w:tcW w:w="1654" w:type="dxa"/>
          </w:tcPr>
          <w:p w14:paraId="1DB7EEDD" w14:textId="77777777" w:rsidR="00CF0B14" w:rsidRDefault="008839DA">
            <w:r>
              <w:t>VARCHAR(150)</w:t>
            </w:r>
          </w:p>
        </w:tc>
        <w:tc>
          <w:tcPr>
            <w:tcW w:w="1445" w:type="dxa"/>
          </w:tcPr>
          <w:p w14:paraId="1DB7EEDE" w14:textId="77777777" w:rsidR="00CF0B14" w:rsidRDefault="008839DA">
            <w:r>
              <w:t>—</w:t>
            </w:r>
          </w:p>
        </w:tc>
        <w:tc>
          <w:tcPr>
            <w:tcW w:w="2691" w:type="dxa"/>
          </w:tcPr>
          <w:p w14:paraId="1DB7EEDF" w14:textId="77777777" w:rsidR="00CF0B14" w:rsidRDefault="008839DA">
            <w:r>
              <w:t>Simple</w:t>
            </w:r>
          </w:p>
        </w:tc>
      </w:tr>
      <w:tr w:rsidR="00CF0B14" w14:paraId="1DB7EEE6" w14:textId="77777777">
        <w:trPr>
          <w:trHeight w:val="290"/>
        </w:trPr>
        <w:tc>
          <w:tcPr>
            <w:tcW w:w="1860" w:type="dxa"/>
          </w:tcPr>
          <w:p w14:paraId="1DB7EEE1" w14:textId="77777777" w:rsidR="00CF0B14" w:rsidRDefault="008839DA">
            <w:r>
              <w:t>Category</w:t>
            </w:r>
          </w:p>
        </w:tc>
        <w:tc>
          <w:tcPr>
            <w:tcW w:w="1858" w:type="dxa"/>
          </w:tcPr>
          <w:p w14:paraId="1DB7EEE2" w14:textId="77777777" w:rsidR="00CF0B14" w:rsidRDefault="008839DA">
            <w:r>
              <w:t>CreatedAt</w:t>
            </w:r>
          </w:p>
        </w:tc>
        <w:tc>
          <w:tcPr>
            <w:tcW w:w="1654" w:type="dxa"/>
          </w:tcPr>
          <w:p w14:paraId="1DB7EEE3" w14:textId="77777777" w:rsidR="00CF0B14" w:rsidRDefault="008839DA">
            <w:r>
              <w:t>DATE</w:t>
            </w:r>
          </w:p>
        </w:tc>
        <w:tc>
          <w:tcPr>
            <w:tcW w:w="1445" w:type="dxa"/>
          </w:tcPr>
          <w:p w14:paraId="1DB7EEE4" w14:textId="77777777" w:rsidR="00CF0B14" w:rsidRDefault="008839DA">
            <w:r>
              <w:t>—</w:t>
            </w:r>
          </w:p>
        </w:tc>
        <w:tc>
          <w:tcPr>
            <w:tcW w:w="2691" w:type="dxa"/>
          </w:tcPr>
          <w:p w14:paraId="1DB7EEE5" w14:textId="77777777" w:rsidR="00CF0B14" w:rsidRDefault="008839DA">
            <w:r>
              <w:t>DEFAULT CURRENT_DATE</w:t>
            </w:r>
          </w:p>
        </w:tc>
      </w:tr>
      <w:tr w:rsidR="00CF0B14" w14:paraId="1DB7EEEC" w14:textId="77777777">
        <w:trPr>
          <w:trHeight w:val="290"/>
        </w:trPr>
        <w:tc>
          <w:tcPr>
            <w:tcW w:w="1860" w:type="dxa"/>
          </w:tcPr>
          <w:p w14:paraId="1DB7EEE7" w14:textId="77777777" w:rsidR="00CF0B14" w:rsidRDefault="008839DA">
            <w:r>
              <w:t>Product</w:t>
            </w:r>
          </w:p>
        </w:tc>
        <w:tc>
          <w:tcPr>
            <w:tcW w:w="1858" w:type="dxa"/>
          </w:tcPr>
          <w:p w14:paraId="1DB7EEE8" w14:textId="77777777" w:rsidR="00CF0B14" w:rsidRDefault="008839DA">
            <w:r>
              <w:t>ProductID</w:t>
            </w:r>
          </w:p>
        </w:tc>
        <w:tc>
          <w:tcPr>
            <w:tcW w:w="1654" w:type="dxa"/>
          </w:tcPr>
          <w:p w14:paraId="1DB7EEE9" w14:textId="77777777" w:rsidR="00CF0B14" w:rsidRDefault="008839DA">
            <w:r>
              <w:t>INTEGER</w:t>
            </w:r>
          </w:p>
        </w:tc>
        <w:tc>
          <w:tcPr>
            <w:tcW w:w="1445" w:type="dxa"/>
          </w:tcPr>
          <w:p w14:paraId="1DB7EEEA" w14:textId="77777777" w:rsidR="00CF0B14" w:rsidRDefault="008839DA">
            <w:r>
              <w:t>PK</w:t>
            </w:r>
          </w:p>
        </w:tc>
        <w:tc>
          <w:tcPr>
            <w:tcW w:w="2691" w:type="dxa"/>
          </w:tcPr>
          <w:p w14:paraId="1DB7EEEB" w14:textId="77777777" w:rsidR="00CF0B14" w:rsidRDefault="008839DA">
            <w:r>
              <w:t>PRIMARY KEY</w:t>
            </w:r>
          </w:p>
        </w:tc>
      </w:tr>
      <w:tr w:rsidR="00CF0B14" w14:paraId="1DB7EEF2" w14:textId="77777777">
        <w:trPr>
          <w:trHeight w:val="518"/>
        </w:trPr>
        <w:tc>
          <w:tcPr>
            <w:tcW w:w="1860" w:type="dxa"/>
          </w:tcPr>
          <w:p w14:paraId="1DB7EEED" w14:textId="77777777" w:rsidR="00CF0B14" w:rsidRDefault="008839DA">
            <w:r>
              <w:t>Product</w:t>
            </w:r>
          </w:p>
        </w:tc>
        <w:tc>
          <w:tcPr>
            <w:tcW w:w="1858" w:type="dxa"/>
          </w:tcPr>
          <w:p w14:paraId="1DB7EEEE" w14:textId="77777777" w:rsidR="00CF0B14" w:rsidRDefault="008839DA">
            <w:r>
              <w:t>CategoryID</w:t>
            </w:r>
          </w:p>
        </w:tc>
        <w:tc>
          <w:tcPr>
            <w:tcW w:w="1654" w:type="dxa"/>
          </w:tcPr>
          <w:p w14:paraId="1DB7EEEF" w14:textId="77777777" w:rsidR="00CF0B14" w:rsidRDefault="008839DA">
            <w:r>
              <w:t>INTEGER</w:t>
            </w:r>
          </w:p>
        </w:tc>
        <w:tc>
          <w:tcPr>
            <w:tcW w:w="1445" w:type="dxa"/>
          </w:tcPr>
          <w:p w14:paraId="1DB7EEF0" w14:textId="77777777" w:rsidR="00CF0B14" w:rsidRDefault="008839DA">
            <w:r>
              <w:t>FK</w:t>
            </w:r>
          </w:p>
        </w:tc>
        <w:tc>
          <w:tcPr>
            <w:tcW w:w="2691" w:type="dxa"/>
          </w:tcPr>
          <w:p w14:paraId="1DB7EEF1" w14:textId="77777777" w:rsidR="00CF0B14" w:rsidRDefault="008839DA">
            <w:r>
              <w:t>FOREIGN KEY</w:t>
            </w:r>
          </w:p>
        </w:tc>
      </w:tr>
      <w:tr w:rsidR="00CF0B14" w14:paraId="1DB7EEF8" w14:textId="77777777">
        <w:trPr>
          <w:trHeight w:val="520"/>
        </w:trPr>
        <w:tc>
          <w:tcPr>
            <w:tcW w:w="1860" w:type="dxa"/>
          </w:tcPr>
          <w:p w14:paraId="1DB7EEF3" w14:textId="77777777" w:rsidR="00CF0B14" w:rsidRDefault="008839DA">
            <w:r>
              <w:t>Product</w:t>
            </w:r>
          </w:p>
        </w:tc>
        <w:tc>
          <w:tcPr>
            <w:tcW w:w="1858" w:type="dxa"/>
          </w:tcPr>
          <w:p w14:paraId="1DB7EEF4" w14:textId="77777777" w:rsidR="00CF0B14" w:rsidRDefault="008839DA">
            <w:r>
              <w:t>ProductName</w:t>
            </w:r>
          </w:p>
        </w:tc>
        <w:tc>
          <w:tcPr>
            <w:tcW w:w="1654" w:type="dxa"/>
          </w:tcPr>
          <w:p w14:paraId="1DB7EEF5" w14:textId="77777777" w:rsidR="00CF0B14" w:rsidRDefault="008839DA">
            <w:r>
              <w:t>VARCHAR(100)</w:t>
            </w:r>
          </w:p>
        </w:tc>
        <w:tc>
          <w:tcPr>
            <w:tcW w:w="1445" w:type="dxa"/>
          </w:tcPr>
          <w:p w14:paraId="1DB7EEF6" w14:textId="77777777" w:rsidR="00CF0B14" w:rsidRDefault="008839DA">
            <w:r>
              <w:t>—</w:t>
            </w:r>
          </w:p>
        </w:tc>
        <w:tc>
          <w:tcPr>
            <w:tcW w:w="2691" w:type="dxa"/>
          </w:tcPr>
          <w:p w14:paraId="1DB7EEF7" w14:textId="77777777" w:rsidR="00CF0B14" w:rsidRDefault="008839DA">
            <w:r>
              <w:t>NOT NULL</w:t>
            </w:r>
          </w:p>
        </w:tc>
      </w:tr>
      <w:tr w:rsidR="00CF0B14" w14:paraId="1DB7EEFE" w14:textId="77777777">
        <w:trPr>
          <w:trHeight w:val="287"/>
        </w:trPr>
        <w:tc>
          <w:tcPr>
            <w:tcW w:w="1860" w:type="dxa"/>
          </w:tcPr>
          <w:p w14:paraId="1DB7EEF9" w14:textId="77777777" w:rsidR="00CF0B14" w:rsidRDefault="008839DA">
            <w:r>
              <w:t>Product</w:t>
            </w:r>
          </w:p>
        </w:tc>
        <w:tc>
          <w:tcPr>
            <w:tcW w:w="1858" w:type="dxa"/>
          </w:tcPr>
          <w:p w14:paraId="1DB7EEFA" w14:textId="77777777" w:rsidR="00CF0B14" w:rsidRDefault="008839DA">
            <w:r>
              <w:t>Price</w:t>
            </w:r>
          </w:p>
        </w:tc>
        <w:tc>
          <w:tcPr>
            <w:tcW w:w="1654" w:type="dxa"/>
          </w:tcPr>
          <w:p w14:paraId="1DB7EEFB" w14:textId="77777777" w:rsidR="00CF0B14" w:rsidRDefault="008839DA">
            <w:r>
              <w:t>DECIMAL(10,2)</w:t>
            </w:r>
          </w:p>
        </w:tc>
        <w:tc>
          <w:tcPr>
            <w:tcW w:w="1445" w:type="dxa"/>
          </w:tcPr>
          <w:p w14:paraId="1DB7EEFC" w14:textId="77777777" w:rsidR="00CF0B14" w:rsidRDefault="008839DA">
            <w:r>
              <w:t>—</w:t>
            </w:r>
          </w:p>
        </w:tc>
        <w:tc>
          <w:tcPr>
            <w:tcW w:w="2691" w:type="dxa"/>
          </w:tcPr>
          <w:p w14:paraId="1DB7EEFD" w14:textId="77777777" w:rsidR="00CF0B14" w:rsidRDefault="008839DA">
            <w:r>
              <w:t>NOT NULL, CHECK &gt; 0</w:t>
            </w:r>
          </w:p>
        </w:tc>
      </w:tr>
      <w:tr w:rsidR="00CF0B14" w14:paraId="1DB7EF04" w14:textId="77777777">
        <w:trPr>
          <w:trHeight w:val="290"/>
        </w:trPr>
        <w:tc>
          <w:tcPr>
            <w:tcW w:w="1860" w:type="dxa"/>
          </w:tcPr>
          <w:p w14:paraId="1DB7EEFF" w14:textId="77777777" w:rsidR="00CF0B14" w:rsidRDefault="008839DA">
            <w:r>
              <w:t>Product</w:t>
            </w:r>
          </w:p>
        </w:tc>
        <w:tc>
          <w:tcPr>
            <w:tcW w:w="1858" w:type="dxa"/>
          </w:tcPr>
          <w:p w14:paraId="1DB7EF00" w14:textId="77777777" w:rsidR="00CF0B14" w:rsidRDefault="008839DA">
            <w:r>
              <w:t>Stock</w:t>
            </w:r>
          </w:p>
        </w:tc>
        <w:tc>
          <w:tcPr>
            <w:tcW w:w="1654" w:type="dxa"/>
          </w:tcPr>
          <w:p w14:paraId="1DB7EF01" w14:textId="77777777" w:rsidR="00CF0B14" w:rsidRDefault="008839DA">
            <w:r>
              <w:t>INTEGER</w:t>
            </w:r>
          </w:p>
        </w:tc>
        <w:tc>
          <w:tcPr>
            <w:tcW w:w="1445" w:type="dxa"/>
          </w:tcPr>
          <w:p w14:paraId="1DB7EF02" w14:textId="77777777" w:rsidR="00CF0B14" w:rsidRDefault="008839DA">
            <w:r>
              <w:t>—</w:t>
            </w:r>
          </w:p>
        </w:tc>
        <w:tc>
          <w:tcPr>
            <w:tcW w:w="2691" w:type="dxa"/>
          </w:tcPr>
          <w:p w14:paraId="1DB7EF03" w14:textId="77777777" w:rsidR="00CF0B14" w:rsidRDefault="008839DA">
            <w:r>
              <w:t>NOT NULL, CHECK &gt;= 0</w:t>
            </w:r>
          </w:p>
        </w:tc>
      </w:tr>
      <w:tr w:rsidR="00CF0B14" w14:paraId="1DB7EF0A" w14:textId="77777777">
        <w:trPr>
          <w:trHeight w:val="290"/>
        </w:trPr>
        <w:tc>
          <w:tcPr>
            <w:tcW w:w="1860" w:type="dxa"/>
          </w:tcPr>
          <w:p w14:paraId="1DB7EF05" w14:textId="77777777" w:rsidR="00CF0B14" w:rsidRDefault="008839DA">
            <w:r>
              <w:t>Product</w:t>
            </w:r>
          </w:p>
        </w:tc>
        <w:tc>
          <w:tcPr>
            <w:tcW w:w="1858" w:type="dxa"/>
          </w:tcPr>
          <w:p w14:paraId="1DB7EF06" w14:textId="77777777" w:rsidR="00CF0B14" w:rsidRDefault="008839DA">
            <w:r>
              <w:t>Description</w:t>
            </w:r>
          </w:p>
        </w:tc>
        <w:tc>
          <w:tcPr>
            <w:tcW w:w="1654" w:type="dxa"/>
          </w:tcPr>
          <w:p w14:paraId="1DB7EF07" w14:textId="77777777" w:rsidR="00CF0B14" w:rsidRDefault="008839DA">
            <w:r>
              <w:t>VARCHAR(200)</w:t>
            </w:r>
          </w:p>
        </w:tc>
        <w:tc>
          <w:tcPr>
            <w:tcW w:w="1445" w:type="dxa"/>
          </w:tcPr>
          <w:p w14:paraId="1DB7EF08" w14:textId="77777777" w:rsidR="00CF0B14" w:rsidRDefault="008839DA">
            <w:r>
              <w:t>—</w:t>
            </w:r>
          </w:p>
        </w:tc>
        <w:tc>
          <w:tcPr>
            <w:tcW w:w="2691" w:type="dxa"/>
          </w:tcPr>
          <w:p w14:paraId="1DB7EF09" w14:textId="77777777" w:rsidR="00CF0B14" w:rsidRDefault="008839DA">
            <w:r>
              <w:t>Simple</w:t>
            </w:r>
          </w:p>
        </w:tc>
      </w:tr>
      <w:tr w:rsidR="00CF0B14" w14:paraId="1DB7EF10" w14:textId="77777777">
        <w:trPr>
          <w:trHeight w:val="520"/>
        </w:trPr>
        <w:tc>
          <w:tcPr>
            <w:tcW w:w="1860" w:type="dxa"/>
          </w:tcPr>
          <w:p w14:paraId="1DB7EF0B" w14:textId="77777777" w:rsidR="00CF0B14" w:rsidRDefault="008839DA">
            <w:r>
              <w:t>Product</w:t>
            </w:r>
          </w:p>
        </w:tc>
        <w:tc>
          <w:tcPr>
            <w:tcW w:w="1858" w:type="dxa"/>
          </w:tcPr>
          <w:p w14:paraId="1DB7EF0C" w14:textId="77777777" w:rsidR="00CF0B14" w:rsidRDefault="008839DA">
            <w:r>
              <w:t>Brand</w:t>
            </w:r>
          </w:p>
        </w:tc>
        <w:tc>
          <w:tcPr>
            <w:tcW w:w="1654" w:type="dxa"/>
          </w:tcPr>
          <w:p w14:paraId="1DB7EF0D" w14:textId="77777777" w:rsidR="00CF0B14" w:rsidRDefault="008839DA">
            <w:r>
              <w:t>VARCHAR(50)</w:t>
            </w:r>
          </w:p>
        </w:tc>
        <w:tc>
          <w:tcPr>
            <w:tcW w:w="1445" w:type="dxa"/>
          </w:tcPr>
          <w:p w14:paraId="1DB7EF0E" w14:textId="77777777" w:rsidR="00CF0B14" w:rsidRDefault="008839DA">
            <w:r>
              <w:t>—</w:t>
            </w:r>
          </w:p>
        </w:tc>
        <w:tc>
          <w:tcPr>
            <w:tcW w:w="2691" w:type="dxa"/>
          </w:tcPr>
          <w:p w14:paraId="1DB7EF0F" w14:textId="77777777" w:rsidR="00CF0B14" w:rsidRDefault="008839DA">
            <w:r>
              <w:t>Simple</w:t>
            </w:r>
          </w:p>
        </w:tc>
      </w:tr>
      <w:tr w:rsidR="00CF0B14" w14:paraId="1DB7EF16" w14:textId="77777777">
        <w:trPr>
          <w:trHeight w:val="290"/>
        </w:trPr>
        <w:tc>
          <w:tcPr>
            <w:tcW w:w="1860" w:type="dxa"/>
          </w:tcPr>
          <w:p w14:paraId="1DB7EF11" w14:textId="77777777" w:rsidR="00CF0B14" w:rsidRDefault="008839DA">
            <w:r>
              <w:t>Product</w:t>
            </w:r>
          </w:p>
        </w:tc>
        <w:tc>
          <w:tcPr>
            <w:tcW w:w="1858" w:type="dxa"/>
          </w:tcPr>
          <w:p w14:paraId="1DB7EF12" w14:textId="77777777" w:rsidR="00CF0B14" w:rsidRDefault="008839DA">
            <w:r>
              <w:t>CreatedAt</w:t>
            </w:r>
          </w:p>
        </w:tc>
        <w:tc>
          <w:tcPr>
            <w:tcW w:w="1654" w:type="dxa"/>
          </w:tcPr>
          <w:p w14:paraId="1DB7EF13" w14:textId="77777777" w:rsidR="00CF0B14" w:rsidRDefault="008839DA">
            <w:r>
              <w:t>DATE</w:t>
            </w:r>
          </w:p>
        </w:tc>
        <w:tc>
          <w:tcPr>
            <w:tcW w:w="1445" w:type="dxa"/>
          </w:tcPr>
          <w:p w14:paraId="1DB7EF14" w14:textId="77777777" w:rsidR="00CF0B14" w:rsidRDefault="008839DA">
            <w:r>
              <w:t>—</w:t>
            </w:r>
          </w:p>
        </w:tc>
        <w:tc>
          <w:tcPr>
            <w:tcW w:w="2691" w:type="dxa"/>
          </w:tcPr>
          <w:p w14:paraId="1DB7EF15" w14:textId="77777777" w:rsidR="00CF0B14" w:rsidRDefault="008839DA">
            <w:r>
              <w:t>DEFAULT CURRENT_DATE</w:t>
            </w:r>
          </w:p>
        </w:tc>
      </w:tr>
      <w:tr w:rsidR="00CF0B14" w14:paraId="1DB7EF1C" w14:textId="77777777">
        <w:trPr>
          <w:trHeight w:val="520"/>
        </w:trPr>
        <w:tc>
          <w:tcPr>
            <w:tcW w:w="1860" w:type="dxa"/>
          </w:tcPr>
          <w:p w14:paraId="1DB7EF17" w14:textId="77777777" w:rsidR="00CF0B14" w:rsidRDefault="008839DA">
            <w:r>
              <w:t>Orders</w:t>
            </w:r>
          </w:p>
        </w:tc>
        <w:tc>
          <w:tcPr>
            <w:tcW w:w="1858" w:type="dxa"/>
          </w:tcPr>
          <w:p w14:paraId="1DB7EF18" w14:textId="77777777" w:rsidR="00CF0B14" w:rsidRDefault="008839DA">
            <w:r>
              <w:t>OrderID</w:t>
            </w:r>
          </w:p>
        </w:tc>
        <w:tc>
          <w:tcPr>
            <w:tcW w:w="1654" w:type="dxa"/>
          </w:tcPr>
          <w:p w14:paraId="1DB7EF19" w14:textId="77777777" w:rsidR="00CF0B14" w:rsidRDefault="008839DA">
            <w:r>
              <w:t>INTEGER</w:t>
            </w:r>
          </w:p>
        </w:tc>
        <w:tc>
          <w:tcPr>
            <w:tcW w:w="1445" w:type="dxa"/>
          </w:tcPr>
          <w:p w14:paraId="1DB7EF1A" w14:textId="77777777" w:rsidR="00CF0B14" w:rsidRDefault="008839DA">
            <w:r>
              <w:t>PK</w:t>
            </w:r>
          </w:p>
        </w:tc>
        <w:tc>
          <w:tcPr>
            <w:tcW w:w="2691" w:type="dxa"/>
          </w:tcPr>
          <w:p w14:paraId="1DB7EF1B" w14:textId="77777777" w:rsidR="00CF0B14" w:rsidRDefault="008839DA">
            <w:r>
              <w:t>PRIMARY KEY</w:t>
            </w:r>
          </w:p>
        </w:tc>
      </w:tr>
      <w:tr w:rsidR="00CF0B14" w14:paraId="1DB7EF22" w14:textId="77777777">
        <w:trPr>
          <w:trHeight w:val="290"/>
        </w:trPr>
        <w:tc>
          <w:tcPr>
            <w:tcW w:w="1860" w:type="dxa"/>
          </w:tcPr>
          <w:p w14:paraId="1DB7EF1D" w14:textId="77777777" w:rsidR="00CF0B14" w:rsidRDefault="008839DA">
            <w:r>
              <w:t>Orders</w:t>
            </w:r>
          </w:p>
        </w:tc>
        <w:tc>
          <w:tcPr>
            <w:tcW w:w="1858" w:type="dxa"/>
          </w:tcPr>
          <w:p w14:paraId="1DB7EF1E" w14:textId="77777777" w:rsidR="00CF0B14" w:rsidRDefault="008839DA">
            <w:r>
              <w:t>CustomerID</w:t>
            </w:r>
          </w:p>
        </w:tc>
        <w:tc>
          <w:tcPr>
            <w:tcW w:w="1654" w:type="dxa"/>
          </w:tcPr>
          <w:p w14:paraId="1DB7EF1F" w14:textId="77777777" w:rsidR="00CF0B14" w:rsidRDefault="008839DA">
            <w:r>
              <w:t>INTEGER</w:t>
            </w:r>
          </w:p>
        </w:tc>
        <w:tc>
          <w:tcPr>
            <w:tcW w:w="1445" w:type="dxa"/>
          </w:tcPr>
          <w:p w14:paraId="1DB7EF20" w14:textId="77777777" w:rsidR="00CF0B14" w:rsidRDefault="008839DA">
            <w:r>
              <w:t>FK</w:t>
            </w:r>
          </w:p>
        </w:tc>
        <w:tc>
          <w:tcPr>
            <w:tcW w:w="2691" w:type="dxa"/>
          </w:tcPr>
          <w:p w14:paraId="1DB7EF21" w14:textId="77777777" w:rsidR="00CF0B14" w:rsidRDefault="008839DA">
            <w:r>
              <w:t>FOREIGN KEY</w:t>
            </w:r>
          </w:p>
        </w:tc>
      </w:tr>
      <w:tr w:rsidR="00CF0B14" w14:paraId="1DB7EF28" w14:textId="77777777">
        <w:trPr>
          <w:trHeight w:val="287"/>
        </w:trPr>
        <w:tc>
          <w:tcPr>
            <w:tcW w:w="1860" w:type="dxa"/>
          </w:tcPr>
          <w:p w14:paraId="1DB7EF23" w14:textId="77777777" w:rsidR="00CF0B14" w:rsidRDefault="008839DA">
            <w:r>
              <w:t>Orders</w:t>
            </w:r>
          </w:p>
        </w:tc>
        <w:tc>
          <w:tcPr>
            <w:tcW w:w="1858" w:type="dxa"/>
          </w:tcPr>
          <w:p w14:paraId="1DB7EF24" w14:textId="77777777" w:rsidR="00CF0B14" w:rsidRDefault="008839DA">
            <w:r>
              <w:t>OrderDate</w:t>
            </w:r>
          </w:p>
        </w:tc>
        <w:tc>
          <w:tcPr>
            <w:tcW w:w="1654" w:type="dxa"/>
          </w:tcPr>
          <w:p w14:paraId="1DB7EF25" w14:textId="77777777" w:rsidR="00CF0B14" w:rsidRDefault="008839DA">
            <w:r>
              <w:t>DATE</w:t>
            </w:r>
          </w:p>
        </w:tc>
        <w:tc>
          <w:tcPr>
            <w:tcW w:w="1445" w:type="dxa"/>
          </w:tcPr>
          <w:p w14:paraId="1DB7EF26" w14:textId="77777777" w:rsidR="00CF0B14" w:rsidRDefault="008839DA">
            <w:r>
              <w:t>—</w:t>
            </w:r>
          </w:p>
        </w:tc>
        <w:tc>
          <w:tcPr>
            <w:tcW w:w="2691" w:type="dxa"/>
          </w:tcPr>
          <w:p w14:paraId="1DB7EF27" w14:textId="77777777" w:rsidR="00CF0B14" w:rsidRDefault="008839DA">
            <w:r>
              <w:t>DEFAULT CURRENT_DATE</w:t>
            </w:r>
          </w:p>
        </w:tc>
      </w:tr>
      <w:tr w:rsidR="00CF0B14" w14:paraId="1DB7EF2E" w14:textId="77777777">
        <w:trPr>
          <w:trHeight w:val="290"/>
        </w:trPr>
        <w:tc>
          <w:tcPr>
            <w:tcW w:w="1860" w:type="dxa"/>
          </w:tcPr>
          <w:p w14:paraId="1DB7EF29" w14:textId="77777777" w:rsidR="00CF0B14" w:rsidRDefault="008839DA">
            <w:r>
              <w:t>Orders</w:t>
            </w:r>
          </w:p>
        </w:tc>
        <w:tc>
          <w:tcPr>
            <w:tcW w:w="1858" w:type="dxa"/>
          </w:tcPr>
          <w:p w14:paraId="1DB7EF2A" w14:textId="77777777" w:rsidR="00CF0B14" w:rsidRDefault="008839DA">
            <w:r>
              <w:t>TotalAmount</w:t>
            </w:r>
          </w:p>
        </w:tc>
        <w:tc>
          <w:tcPr>
            <w:tcW w:w="1654" w:type="dxa"/>
          </w:tcPr>
          <w:p w14:paraId="1DB7EF2B" w14:textId="77777777" w:rsidR="00CF0B14" w:rsidRDefault="008839DA">
            <w:r>
              <w:t>DECIMAL(12,2)</w:t>
            </w:r>
          </w:p>
        </w:tc>
        <w:tc>
          <w:tcPr>
            <w:tcW w:w="1445" w:type="dxa"/>
          </w:tcPr>
          <w:p w14:paraId="1DB7EF2C" w14:textId="77777777" w:rsidR="00CF0B14" w:rsidRDefault="008839DA">
            <w:r>
              <w:t>—</w:t>
            </w:r>
          </w:p>
        </w:tc>
        <w:tc>
          <w:tcPr>
            <w:tcW w:w="2691" w:type="dxa"/>
          </w:tcPr>
          <w:p w14:paraId="1DB7EF2D" w14:textId="77777777" w:rsidR="00CF0B14" w:rsidRDefault="008839DA">
            <w:r>
              <w:t>NOT NULL, CHECK &gt;= 0</w:t>
            </w:r>
          </w:p>
        </w:tc>
      </w:tr>
      <w:tr w:rsidR="00CF0B14" w14:paraId="1DB7EF34" w14:textId="77777777">
        <w:trPr>
          <w:trHeight w:val="290"/>
        </w:trPr>
        <w:tc>
          <w:tcPr>
            <w:tcW w:w="1860" w:type="dxa"/>
          </w:tcPr>
          <w:p w14:paraId="1DB7EF2F" w14:textId="77777777" w:rsidR="00CF0B14" w:rsidRDefault="008839DA">
            <w:r>
              <w:t>Orders</w:t>
            </w:r>
          </w:p>
        </w:tc>
        <w:tc>
          <w:tcPr>
            <w:tcW w:w="1858" w:type="dxa"/>
          </w:tcPr>
          <w:p w14:paraId="1DB7EF30" w14:textId="77777777" w:rsidR="00CF0B14" w:rsidRDefault="008839DA">
            <w:r>
              <w:t>Status</w:t>
            </w:r>
          </w:p>
        </w:tc>
        <w:tc>
          <w:tcPr>
            <w:tcW w:w="1654" w:type="dxa"/>
          </w:tcPr>
          <w:p w14:paraId="1DB7EF31" w14:textId="77777777" w:rsidR="00CF0B14" w:rsidRDefault="008839DA">
            <w:r>
              <w:t>VARCHAR(20)</w:t>
            </w:r>
          </w:p>
        </w:tc>
        <w:tc>
          <w:tcPr>
            <w:tcW w:w="1445" w:type="dxa"/>
          </w:tcPr>
          <w:p w14:paraId="1DB7EF32" w14:textId="77777777" w:rsidR="00CF0B14" w:rsidRDefault="008839DA">
            <w:r>
              <w:t>—</w:t>
            </w:r>
          </w:p>
        </w:tc>
        <w:tc>
          <w:tcPr>
            <w:tcW w:w="2691" w:type="dxa"/>
          </w:tcPr>
          <w:p w14:paraId="1DB7EF33" w14:textId="77777777" w:rsidR="00CF0B14" w:rsidRDefault="008839DA">
            <w:r>
              <w:t>NOT NULL</w:t>
            </w:r>
          </w:p>
        </w:tc>
      </w:tr>
      <w:tr w:rsidR="00CF0B14" w14:paraId="1DB7EF3A" w14:textId="77777777">
        <w:trPr>
          <w:trHeight w:val="290"/>
        </w:trPr>
        <w:tc>
          <w:tcPr>
            <w:tcW w:w="1860" w:type="dxa"/>
          </w:tcPr>
          <w:p w14:paraId="1DB7EF35" w14:textId="77777777" w:rsidR="00CF0B14" w:rsidRDefault="008839DA">
            <w:r>
              <w:t>Orders</w:t>
            </w:r>
          </w:p>
        </w:tc>
        <w:tc>
          <w:tcPr>
            <w:tcW w:w="1858" w:type="dxa"/>
          </w:tcPr>
          <w:p w14:paraId="1DB7EF36" w14:textId="77777777" w:rsidR="00CF0B14" w:rsidRDefault="008839DA">
            <w:r>
              <w:t>ShippingAddress</w:t>
            </w:r>
          </w:p>
        </w:tc>
        <w:tc>
          <w:tcPr>
            <w:tcW w:w="1654" w:type="dxa"/>
          </w:tcPr>
          <w:p w14:paraId="1DB7EF37" w14:textId="77777777" w:rsidR="00CF0B14" w:rsidRDefault="008839DA">
            <w:r>
              <w:t>VARCHAR(150)</w:t>
            </w:r>
          </w:p>
        </w:tc>
        <w:tc>
          <w:tcPr>
            <w:tcW w:w="1445" w:type="dxa"/>
          </w:tcPr>
          <w:p w14:paraId="1DB7EF38" w14:textId="77777777" w:rsidR="00CF0B14" w:rsidRDefault="008839DA">
            <w:r>
              <w:t>—</w:t>
            </w:r>
          </w:p>
        </w:tc>
        <w:tc>
          <w:tcPr>
            <w:tcW w:w="2691" w:type="dxa"/>
          </w:tcPr>
          <w:p w14:paraId="1DB7EF39" w14:textId="77777777" w:rsidR="00CF0B14" w:rsidRDefault="008839DA">
            <w:r>
              <w:t>Simple</w:t>
            </w:r>
          </w:p>
        </w:tc>
      </w:tr>
    </w:tbl>
    <w:p w14:paraId="1DB7EF3B" w14:textId="77777777" w:rsidR="00CF0B14" w:rsidRDefault="00CF0B14">
      <w:pPr>
        <w:pStyle w:val="TableParagraph"/>
        <w:rPr>
          <w:sz w:val="20"/>
        </w:rPr>
        <w:sectPr w:rsidR="00CF0B14">
          <w:pgSz w:w="12240" w:h="15840"/>
          <w:pgMar w:top="920" w:right="720" w:bottom="9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60"/>
        <w:gridCol w:w="1858"/>
        <w:gridCol w:w="1654"/>
        <w:gridCol w:w="1445"/>
        <w:gridCol w:w="2691"/>
      </w:tblGrid>
      <w:tr w:rsidR="00CF0B14" w14:paraId="1DB7EF41" w14:textId="77777777">
        <w:trPr>
          <w:trHeight w:val="290"/>
        </w:trPr>
        <w:tc>
          <w:tcPr>
            <w:tcW w:w="1860" w:type="dxa"/>
            <w:shd w:val="clear" w:color="auto" w:fill="D8E1F2"/>
          </w:tcPr>
          <w:p w14:paraId="1DB7EF3C" w14:textId="77777777" w:rsidR="00CF0B14" w:rsidRDefault="008839DA">
            <w:pPr>
              <w:pStyle w:val="TableParagraph"/>
              <w:ind w:left="415"/>
              <w:rPr>
                <w:b/>
                <w:sz w:val="20"/>
              </w:rPr>
            </w:pPr>
            <w:r>
              <w:rPr>
                <w:b/>
                <w:sz w:val="20"/>
              </w:rPr>
              <w:t>Table</w:t>
            </w:r>
            <w:r>
              <w:rPr>
                <w:b/>
                <w:spacing w:val="-11"/>
                <w:sz w:val="20"/>
              </w:rPr>
              <w:t xml:space="preserve"> </w:t>
            </w:r>
            <w:r>
              <w:rPr>
                <w:b/>
                <w:spacing w:val="-4"/>
                <w:sz w:val="20"/>
              </w:rPr>
              <w:t>Name</w:t>
            </w:r>
          </w:p>
        </w:tc>
        <w:tc>
          <w:tcPr>
            <w:tcW w:w="1858" w:type="dxa"/>
            <w:shd w:val="clear" w:color="auto" w:fill="D8E1F2"/>
          </w:tcPr>
          <w:p w14:paraId="1DB7EF3D" w14:textId="77777777" w:rsidR="00CF0B14" w:rsidRDefault="008839DA">
            <w:pPr>
              <w:pStyle w:val="TableParagraph"/>
              <w:ind w:left="314"/>
              <w:rPr>
                <w:b/>
                <w:sz w:val="20"/>
              </w:rPr>
            </w:pPr>
            <w:r>
              <w:rPr>
                <w:b/>
                <w:spacing w:val="-2"/>
                <w:sz w:val="20"/>
              </w:rPr>
              <w:t>Column</w:t>
            </w:r>
            <w:r>
              <w:rPr>
                <w:b/>
                <w:spacing w:val="-1"/>
                <w:sz w:val="20"/>
              </w:rPr>
              <w:t xml:space="preserve"> </w:t>
            </w:r>
            <w:r>
              <w:rPr>
                <w:b/>
                <w:spacing w:val="-4"/>
                <w:sz w:val="20"/>
              </w:rPr>
              <w:t>Name</w:t>
            </w:r>
          </w:p>
        </w:tc>
        <w:tc>
          <w:tcPr>
            <w:tcW w:w="1654" w:type="dxa"/>
            <w:shd w:val="clear" w:color="auto" w:fill="D8E1F2"/>
          </w:tcPr>
          <w:p w14:paraId="1DB7EF3E" w14:textId="77777777" w:rsidR="00CF0B14" w:rsidRDefault="008839DA">
            <w:pPr>
              <w:pStyle w:val="TableParagraph"/>
              <w:ind w:left="383"/>
              <w:rPr>
                <w:b/>
                <w:sz w:val="20"/>
              </w:rPr>
            </w:pPr>
            <w:r>
              <w:rPr>
                <w:b/>
                <w:sz w:val="20"/>
              </w:rPr>
              <w:t>Data</w:t>
            </w:r>
            <w:r>
              <w:rPr>
                <w:b/>
                <w:spacing w:val="-6"/>
                <w:sz w:val="20"/>
              </w:rPr>
              <w:t xml:space="preserve"> </w:t>
            </w:r>
            <w:r>
              <w:rPr>
                <w:b/>
                <w:spacing w:val="-4"/>
                <w:sz w:val="20"/>
              </w:rPr>
              <w:t>Type</w:t>
            </w:r>
          </w:p>
        </w:tc>
        <w:tc>
          <w:tcPr>
            <w:tcW w:w="1445" w:type="dxa"/>
            <w:shd w:val="clear" w:color="auto" w:fill="D8E1F2"/>
          </w:tcPr>
          <w:p w14:paraId="1DB7EF3F" w14:textId="77777777" w:rsidR="00CF0B14" w:rsidRDefault="008839DA">
            <w:pPr>
              <w:pStyle w:val="TableParagraph"/>
              <w:ind w:left="18"/>
              <w:jc w:val="center"/>
              <w:rPr>
                <w:b/>
                <w:sz w:val="20"/>
              </w:rPr>
            </w:pPr>
            <w:r>
              <w:rPr>
                <w:b/>
                <w:sz w:val="20"/>
              </w:rPr>
              <w:t>PK/FK/—</w:t>
            </w:r>
          </w:p>
        </w:tc>
        <w:tc>
          <w:tcPr>
            <w:tcW w:w="2691" w:type="dxa"/>
            <w:shd w:val="clear" w:color="auto" w:fill="D8E1F2"/>
          </w:tcPr>
          <w:p w14:paraId="1DB7EF40" w14:textId="77777777" w:rsidR="00CF0B14" w:rsidRDefault="008839DA">
            <w:pPr>
              <w:pStyle w:val="TableParagraph"/>
              <w:ind w:left="848"/>
              <w:rPr>
                <w:b/>
                <w:sz w:val="20"/>
              </w:rPr>
            </w:pPr>
            <w:r>
              <w:rPr>
                <w:b/>
                <w:spacing w:val="-2"/>
                <w:sz w:val="20"/>
              </w:rPr>
              <w:t>Constraints</w:t>
            </w:r>
          </w:p>
        </w:tc>
      </w:tr>
      <w:tr w:rsidR="00CF0B14" w14:paraId="1DB7EF47" w14:textId="77777777">
        <w:trPr>
          <w:trHeight w:val="290"/>
        </w:trPr>
        <w:tc>
          <w:tcPr>
            <w:tcW w:w="1860" w:type="dxa"/>
          </w:tcPr>
          <w:p w14:paraId="1DB7EF42" w14:textId="77777777" w:rsidR="00CF0B14" w:rsidRDefault="008839DA">
            <w:r>
              <w:t>Orders</w:t>
            </w:r>
          </w:p>
        </w:tc>
        <w:tc>
          <w:tcPr>
            <w:tcW w:w="1858" w:type="dxa"/>
          </w:tcPr>
          <w:p w14:paraId="1DB7EF43" w14:textId="77777777" w:rsidR="00CF0B14" w:rsidRDefault="008839DA">
            <w:r>
              <w:t>PaymentStatus</w:t>
            </w:r>
          </w:p>
        </w:tc>
        <w:tc>
          <w:tcPr>
            <w:tcW w:w="1654" w:type="dxa"/>
          </w:tcPr>
          <w:p w14:paraId="1DB7EF44" w14:textId="77777777" w:rsidR="00CF0B14" w:rsidRDefault="008839DA">
            <w:r>
              <w:t>VARCHAR(20)</w:t>
            </w:r>
          </w:p>
        </w:tc>
        <w:tc>
          <w:tcPr>
            <w:tcW w:w="1445" w:type="dxa"/>
          </w:tcPr>
          <w:p w14:paraId="1DB7EF45" w14:textId="77777777" w:rsidR="00CF0B14" w:rsidRDefault="008839DA">
            <w:r>
              <w:t>—</w:t>
            </w:r>
          </w:p>
        </w:tc>
        <w:tc>
          <w:tcPr>
            <w:tcW w:w="2691" w:type="dxa"/>
          </w:tcPr>
          <w:p w14:paraId="1DB7EF46" w14:textId="77777777" w:rsidR="00CF0B14" w:rsidRDefault="008839DA">
            <w:r>
              <w:t>Simple</w:t>
            </w:r>
          </w:p>
        </w:tc>
      </w:tr>
      <w:tr w:rsidR="00CF0B14" w14:paraId="1DB7EF4D" w14:textId="77777777">
        <w:trPr>
          <w:trHeight w:val="290"/>
        </w:trPr>
        <w:tc>
          <w:tcPr>
            <w:tcW w:w="1860" w:type="dxa"/>
          </w:tcPr>
          <w:p w14:paraId="1DB7EF48" w14:textId="77777777" w:rsidR="00CF0B14" w:rsidRDefault="008839DA">
            <w:r>
              <w:t>OrderItem</w:t>
            </w:r>
          </w:p>
        </w:tc>
        <w:tc>
          <w:tcPr>
            <w:tcW w:w="1858" w:type="dxa"/>
          </w:tcPr>
          <w:p w14:paraId="1DB7EF49" w14:textId="77777777" w:rsidR="00CF0B14" w:rsidRDefault="008839DA">
            <w:r>
              <w:t>OrderItemID</w:t>
            </w:r>
          </w:p>
        </w:tc>
        <w:tc>
          <w:tcPr>
            <w:tcW w:w="1654" w:type="dxa"/>
          </w:tcPr>
          <w:p w14:paraId="1DB7EF4A" w14:textId="77777777" w:rsidR="00CF0B14" w:rsidRDefault="008839DA">
            <w:r>
              <w:t>INTEGER</w:t>
            </w:r>
          </w:p>
        </w:tc>
        <w:tc>
          <w:tcPr>
            <w:tcW w:w="1445" w:type="dxa"/>
          </w:tcPr>
          <w:p w14:paraId="1DB7EF4B" w14:textId="77777777" w:rsidR="00CF0B14" w:rsidRDefault="008839DA">
            <w:r>
              <w:t>PK</w:t>
            </w:r>
          </w:p>
        </w:tc>
        <w:tc>
          <w:tcPr>
            <w:tcW w:w="2691" w:type="dxa"/>
          </w:tcPr>
          <w:p w14:paraId="1DB7EF4C" w14:textId="77777777" w:rsidR="00CF0B14" w:rsidRDefault="008839DA">
            <w:r>
              <w:t>PRIMARY KEY</w:t>
            </w:r>
          </w:p>
        </w:tc>
      </w:tr>
      <w:tr w:rsidR="00CF0B14" w14:paraId="1DB7EF53" w14:textId="77777777">
        <w:trPr>
          <w:trHeight w:val="290"/>
        </w:trPr>
        <w:tc>
          <w:tcPr>
            <w:tcW w:w="1860" w:type="dxa"/>
          </w:tcPr>
          <w:p w14:paraId="1DB7EF4E" w14:textId="77777777" w:rsidR="00CF0B14" w:rsidRDefault="008839DA">
            <w:r>
              <w:t>OrderItem</w:t>
            </w:r>
          </w:p>
        </w:tc>
        <w:tc>
          <w:tcPr>
            <w:tcW w:w="1858" w:type="dxa"/>
          </w:tcPr>
          <w:p w14:paraId="1DB7EF4F" w14:textId="77777777" w:rsidR="00CF0B14" w:rsidRDefault="008839DA">
            <w:r>
              <w:t>OrderID</w:t>
            </w:r>
          </w:p>
        </w:tc>
        <w:tc>
          <w:tcPr>
            <w:tcW w:w="1654" w:type="dxa"/>
          </w:tcPr>
          <w:p w14:paraId="1DB7EF50" w14:textId="77777777" w:rsidR="00CF0B14" w:rsidRDefault="008839DA">
            <w:r>
              <w:t>INTEGER</w:t>
            </w:r>
          </w:p>
        </w:tc>
        <w:tc>
          <w:tcPr>
            <w:tcW w:w="1445" w:type="dxa"/>
          </w:tcPr>
          <w:p w14:paraId="1DB7EF51" w14:textId="77777777" w:rsidR="00CF0B14" w:rsidRDefault="008839DA">
            <w:r>
              <w:t>FK</w:t>
            </w:r>
          </w:p>
        </w:tc>
        <w:tc>
          <w:tcPr>
            <w:tcW w:w="2691" w:type="dxa"/>
          </w:tcPr>
          <w:p w14:paraId="1DB7EF52" w14:textId="77777777" w:rsidR="00CF0B14" w:rsidRDefault="008839DA">
            <w:r>
              <w:t>FOREIGN KEY</w:t>
            </w:r>
          </w:p>
        </w:tc>
      </w:tr>
      <w:tr w:rsidR="00CF0B14" w14:paraId="1DB7EF59" w14:textId="77777777">
        <w:trPr>
          <w:trHeight w:val="290"/>
        </w:trPr>
        <w:tc>
          <w:tcPr>
            <w:tcW w:w="1860" w:type="dxa"/>
          </w:tcPr>
          <w:p w14:paraId="1DB7EF54" w14:textId="77777777" w:rsidR="00CF0B14" w:rsidRDefault="008839DA">
            <w:r>
              <w:t>OrderItem</w:t>
            </w:r>
          </w:p>
        </w:tc>
        <w:tc>
          <w:tcPr>
            <w:tcW w:w="1858" w:type="dxa"/>
          </w:tcPr>
          <w:p w14:paraId="1DB7EF55" w14:textId="77777777" w:rsidR="00CF0B14" w:rsidRDefault="008839DA">
            <w:r>
              <w:t>ProductID</w:t>
            </w:r>
          </w:p>
        </w:tc>
        <w:tc>
          <w:tcPr>
            <w:tcW w:w="1654" w:type="dxa"/>
          </w:tcPr>
          <w:p w14:paraId="1DB7EF56" w14:textId="77777777" w:rsidR="00CF0B14" w:rsidRDefault="008839DA">
            <w:r>
              <w:t>INTEGER</w:t>
            </w:r>
          </w:p>
        </w:tc>
        <w:tc>
          <w:tcPr>
            <w:tcW w:w="1445" w:type="dxa"/>
          </w:tcPr>
          <w:p w14:paraId="1DB7EF57" w14:textId="77777777" w:rsidR="00CF0B14" w:rsidRDefault="008839DA">
            <w:r>
              <w:t>FK</w:t>
            </w:r>
          </w:p>
        </w:tc>
        <w:tc>
          <w:tcPr>
            <w:tcW w:w="2691" w:type="dxa"/>
          </w:tcPr>
          <w:p w14:paraId="1DB7EF58" w14:textId="77777777" w:rsidR="00CF0B14" w:rsidRDefault="008839DA">
            <w:r>
              <w:t>FOREIGN KEY</w:t>
            </w:r>
          </w:p>
        </w:tc>
      </w:tr>
      <w:tr w:rsidR="00CF0B14" w14:paraId="1DB7EF5F" w14:textId="77777777">
        <w:trPr>
          <w:trHeight w:val="520"/>
        </w:trPr>
        <w:tc>
          <w:tcPr>
            <w:tcW w:w="1860" w:type="dxa"/>
          </w:tcPr>
          <w:p w14:paraId="1DB7EF5A" w14:textId="77777777" w:rsidR="00CF0B14" w:rsidRDefault="008839DA">
            <w:r>
              <w:t>OrderItem</w:t>
            </w:r>
          </w:p>
        </w:tc>
        <w:tc>
          <w:tcPr>
            <w:tcW w:w="1858" w:type="dxa"/>
          </w:tcPr>
          <w:p w14:paraId="1DB7EF5B" w14:textId="77777777" w:rsidR="00CF0B14" w:rsidRDefault="008839DA">
            <w:r>
              <w:t>Quantity</w:t>
            </w:r>
          </w:p>
        </w:tc>
        <w:tc>
          <w:tcPr>
            <w:tcW w:w="1654" w:type="dxa"/>
          </w:tcPr>
          <w:p w14:paraId="1DB7EF5C" w14:textId="77777777" w:rsidR="00CF0B14" w:rsidRDefault="008839DA">
            <w:r>
              <w:t>INTEGER</w:t>
            </w:r>
          </w:p>
        </w:tc>
        <w:tc>
          <w:tcPr>
            <w:tcW w:w="1445" w:type="dxa"/>
          </w:tcPr>
          <w:p w14:paraId="1DB7EF5D" w14:textId="77777777" w:rsidR="00CF0B14" w:rsidRDefault="008839DA">
            <w:r>
              <w:t>—</w:t>
            </w:r>
          </w:p>
        </w:tc>
        <w:tc>
          <w:tcPr>
            <w:tcW w:w="2691" w:type="dxa"/>
          </w:tcPr>
          <w:p w14:paraId="1DB7EF5E" w14:textId="77777777" w:rsidR="00CF0B14" w:rsidRDefault="008839DA">
            <w:r>
              <w:t>NOT NULL, CHECK &gt; 0</w:t>
            </w:r>
          </w:p>
        </w:tc>
      </w:tr>
      <w:tr w:rsidR="00CF0B14" w14:paraId="1DB7EF65" w14:textId="77777777">
        <w:trPr>
          <w:trHeight w:val="520"/>
        </w:trPr>
        <w:tc>
          <w:tcPr>
            <w:tcW w:w="1860" w:type="dxa"/>
          </w:tcPr>
          <w:p w14:paraId="1DB7EF60" w14:textId="77777777" w:rsidR="00CF0B14" w:rsidRDefault="008839DA">
            <w:r>
              <w:t>OrderItem</w:t>
            </w:r>
          </w:p>
        </w:tc>
        <w:tc>
          <w:tcPr>
            <w:tcW w:w="1858" w:type="dxa"/>
          </w:tcPr>
          <w:p w14:paraId="1DB7EF61" w14:textId="77777777" w:rsidR="00CF0B14" w:rsidRDefault="008839DA">
            <w:r>
              <w:t>UnitPrice</w:t>
            </w:r>
          </w:p>
        </w:tc>
        <w:tc>
          <w:tcPr>
            <w:tcW w:w="1654" w:type="dxa"/>
          </w:tcPr>
          <w:p w14:paraId="1DB7EF62" w14:textId="77777777" w:rsidR="00CF0B14" w:rsidRDefault="008839DA">
            <w:r>
              <w:t>DECIMAL(10,2)</w:t>
            </w:r>
          </w:p>
        </w:tc>
        <w:tc>
          <w:tcPr>
            <w:tcW w:w="1445" w:type="dxa"/>
          </w:tcPr>
          <w:p w14:paraId="1DB7EF63" w14:textId="77777777" w:rsidR="00CF0B14" w:rsidRDefault="008839DA">
            <w:r>
              <w:t>—</w:t>
            </w:r>
          </w:p>
        </w:tc>
        <w:tc>
          <w:tcPr>
            <w:tcW w:w="2691" w:type="dxa"/>
          </w:tcPr>
          <w:p w14:paraId="1DB7EF64" w14:textId="77777777" w:rsidR="00CF0B14" w:rsidRDefault="008839DA">
            <w:r>
              <w:t>NOT NULL, CHECK &gt; 0</w:t>
            </w:r>
          </w:p>
        </w:tc>
      </w:tr>
      <w:tr w:rsidR="00CF0B14" w14:paraId="1DB7EF6B" w14:textId="77777777">
        <w:trPr>
          <w:trHeight w:val="518"/>
        </w:trPr>
        <w:tc>
          <w:tcPr>
            <w:tcW w:w="1860" w:type="dxa"/>
          </w:tcPr>
          <w:p w14:paraId="1DB7EF66" w14:textId="77777777" w:rsidR="00CF0B14" w:rsidRDefault="008839DA">
            <w:r>
              <w:t>OrderItem</w:t>
            </w:r>
          </w:p>
        </w:tc>
        <w:tc>
          <w:tcPr>
            <w:tcW w:w="1858" w:type="dxa"/>
          </w:tcPr>
          <w:p w14:paraId="1DB7EF67" w14:textId="77777777" w:rsidR="00CF0B14" w:rsidRDefault="008839DA">
            <w:r>
              <w:t>Subtotal</w:t>
            </w:r>
          </w:p>
        </w:tc>
        <w:tc>
          <w:tcPr>
            <w:tcW w:w="1654" w:type="dxa"/>
          </w:tcPr>
          <w:p w14:paraId="1DB7EF68" w14:textId="77777777" w:rsidR="00CF0B14" w:rsidRDefault="008839DA">
            <w:r>
              <w:t>DECIMAL(12,2)</w:t>
            </w:r>
          </w:p>
        </w:tc>
        <w:tc>
          <w:tcPr>
            <w:tcW w:w="1445" w:type="dxa"/>
          </w:tcPr>
          <w:p w14:paraId="1DB7EF69" w14:textId="77777777" w:rsidR="00CF0B14" w:rsidRDefault="008839DA">
            <w:r>
              <w:t>—</w:t>
            </w:r>
          </w:p>
        </w:tc>
        <w:tc>
          <w:tcPr>
            <w:tcW w:w="2691" w:type="dxa"/>
          </w:tcPr>
          <w:p w14:paraId="1DB7EF6A" w14:textId="77777777" w:rsidR="00CF0B14" w:rsidRDefault="008839DA">
            <w:r>
              <w:t>Derived</w:t>
            </w:r>
          </w:p>
        </w:tc>
      </w:tr>
      <w:tr w:rsidR="00CF0B14" w14:paraId="1DB7EF71" w14:textId="77777777">
        <w:trPr>
          <w:trHeight w:val="748"/>
        </w:trPr>
        <w:tc>
          <w:tcPr>
            <w:tcW w:w="1860" w:type="dxa"/>
          </w:tcPr>
          <w:p w14:paraId="1DB7EF6C" w14:textId="77777777" w:rsidR="00CF0B14" w:rsidRDefault="008839DA">
            <w:r>
              <w:t>OrderItem</w:t>
            </w:r>
          </w:p>
        </w:tc>
        <w:tc>
          <w:tcPr>
            <w:tcW w:w="1858" w:type="dxa"/>
          </w:tcPr>
          <w:p w14:paraId="1DB7EF6D" w14:textId="77777777" w:rsidR="00CF0B14" w:rsidRDefault="008839DA">
            <w:r>
              <w:t>CreatedAt</w:t>
            </w:r>
          </w:p>
        </w:tc>
        <w:tc>
          <w:tcPr>
            <w:tcW w:w="1654" w:type="dxa"/>
          </w:tcPr>
          <w:p w14:paraId="1DB7EF6E" w14:textId="77777777" w:rsidR="00CF0B14" w:rsidRDefault="008839DA">
            <w:r>
              <w:t>DATE</w:t>
            </w:r>
          </w:p>
        </w:tc>
        <w:tc>
          <w:tcPr>
            <w:tcW w:w="1445" w:type="dxa"/>
          </w:tcPr>
          <w:p w14:paraId="1DB7EF6F" w14:textId="77777777" w:rsidR="00CF0B14" w:rsidRDefault="008839DA">
            <w:r>
              <w:t>—</w:t>
            </w:r>
          </w:p>
        </w:tc>
        <w:tc>
          <w:tcPr>
            <w:tcW w:w="2691" w:type="dxa"/>
          </w:tcPr>
          <w:p w14:paraId="1DB7EF70" w14:textId="77777777" w:rsidR="00CF0B14" w:rsidRDefault="008839DA">
            <w:r>
              <w:t>DEFAULT CURRENT_DATE</w:t>
            </w:r>
          </w:p>
        </w:tc>
      </w:tr>
      <w:tr w:rsidR="00CF0B14" w14:paraId="1DB7EF77" w14:textId="77777777">
        <w:trPr>
          <w:trHeight w:val="520"/>
        </w:trPr>
        <w:tc>
          <w:tcPr>
            <w:tcW w:w="1860" w:type="dxa"/>
          </w:tcPr>
          <w:p w14:paraId="1DB7EF72" w14:textId="77777777" w:rsidR="00CF0B14" w:rsidRDefault="008839DA">
            <w:r>
              <w:t>Payment</w:t>
            </w:r>
          </w:p>
        </w:tc>
        <w:tc>
          <w:tcPr>
            <w:tcW w:w="1858" w:type="dxa"/>
          </w:tcPr>
          <w:p w14:paraId="1DB7EF73" w14:textId="77777777" w:rsidR="00CF0B14" w:rsidRDefault="008839DA">
            <w:r>
              <w:t>PaymentID</w:t>
            </w:r>
          </w:p>
        </w:tc>
        <w:tc>
          <w:tcPr>
            <w:tcW w:w="1654" w:type="dxa"/>
          </w:tcPr>
          <w:p w14:paraId="1DB7EF74" w14:textId="77777777" w:rsidR="00CF0B14" w:rsidRDefault="008839DA">
            <w:r>
              <w:t>INTEGER</w:t>
            </w:r>
          </w:p>
        </w:tc>
        <w:tc>
          <w:tcPr>
            <w:tcW w:w="1445" w:type="dxa"/>
          </w:tcPr>
          <w:p w14:paraId="1DB7EF75" w14:textId="77777777" w:rsidR="00CF0B14" w:rsidRDefault="008839DA">
            <w:r>
              <w:t>PK</w:t>
            </w:r>
          </w:p>
        </w:tc>
        <w:tc>
          <w:tcPr>
            <w:tcW w:w="2691" w:type="dxa"/>
          </w:tcPr>
          <w:p w14:paraId="1DB7EF76" w14:textId="77777777" w:rsidR="00CF0B14" w:rsidRDefault="008839DA">
            <w:r>
              <w:t>PRIMARY KEY</w:t>
            </w:r>
          </w:p>
        </w:tc>
      </w:tr>
      <w:tr w:rsidR="00CF0B14" w14:paraId="1DB7EF7D" w14:textId="77777777">
        <w:trPr>
          <w:trHeight w:val="290"/>
        </w:trPr>
        <w:tc>
          <w:tcPr>
            <w:tcW w:w="1860" w:type="dxa"/>
          </w:tcPr>
          <w:p w14:paraId="1DB7EF78" w14:textId="77777777" w:rsidR="00CF0B14" w:rsidRDefault="008839DA">
            <w:r>
              <w:t>Payment</w:t>
            </w:r>
          </w:p>
        </w:tc>
        <w:tc>
          <w:tcPr>
            <w:tcW w:w="1858" w:type="dxa"/>
          </w:tcPr>
          <w:p w14:paraId="1DB7EF79" w14:textId="77777777" w:rsidR="00CF0B14" w:rsidRDefault="008839DA">
            <w:r>
              <w:t>OrderID</w:t>
            </w:r>
          </w:p>
        </w:tc>
        <w:tc>
          <w:tcPr>
            <w:tcW w:w="1654" w:type="dxa"/>
          </w:tcPr>
          <w:p w14:paraId="1DB7EF7A" w14:textId="77777777" w:rsidR="00CF0B14" w:rsidRDefault="008839DA">
            <w:r>
              <w:t>INTEGER</w:t>
            </w:r>
          </w:p>
        </w:tc>
        <w:tc>
          <w:tcPr>
            <w:tcW w:w="1445" w:type="dxa"/>
          </w:tcPr>
          <w:p w14:paraId="1DB7EF7B" w14:textId="77777777" w:rsidR="00CF0B14" w:rsidRDefault="008839DA">
            <w:r>
              <w:t>FK</w:t>
            </w:r>
          </w:p>
        </w:tc>
        <w:tc>
          <w:tcPr>
            <w:tcW w:w="2691" w:type="dxa"/>
          </w:tcPr>
          <w:p w14:paraId="1DB7EF7C" w14:textId="77777777" w:rsidR="00CF0B14" w:rsidRDefault="008839DA">
            <w:r>
              <w:t>FOREIGN KEY</w:t>
            </w:r>
          </w:p>
        </w:tc>
      </w:tr>
      <w:tr w:rsidR="00CF0B14" w14:paraId="1DB7EF83" w14:textId="77777777">
        <w:trPr>
          <w:trHeight w:val="745"/>
        </w:trPr>
        <w:tc>
          <w:tcPr>
            <w:tcW w:w="1860" w:type="dxa"/>
          </w:tcPr>
          <w:p w14:paraId="1DB7EF7E" w14:textId="77777777" w:rsidR="00CF0B14" w:rsidRDefault="008839DA">
            <w:r>
              <w:t>Payment</w:t>
            </w:r>
          </w:p>
        </w:tc>
        <w:tc>
          <w:tcPr>
            <w:tcW w:w="1858" w:type="dxa"/>
          </w:tcPr>
          <w:p w14:paraId="1DB7EF7F" w14:textId="77777777" w:rsidR="00CF0B14" w:rsidRDefault="008839DA">
            <w:r>
              <w:t>PaymentDate</w:t>
            </w:r>
          </w:p>
        </w:tc>
        <w:tc>
          <w:tcPr>
            <w:tcW w:w="1654" w:type="dxa"/>
          </w:tcPr>
          <w:p w14:paraId="1DB7EF80" w14:textId="77777777" w:rsidR="00CF0B14" w:rsidRDefault="008839DA">
            <w:r>
              <w:t>DATE</w:t>
            </w:r>
          </w:p>
        </w:tc>
        <w:tc>
          <w:tcPr>
            <w:tcW w:w="1445" w:type="dxa"/>
          </w:tcPr>
          <w:p w14:paraId="1DB7EF81" w14:textId="77777777" w:rsidR="00CF0B14" w:rsidRDefault="008839DA">
            <w:r>
              <w:t>—</w:t>
            </w:r>
          </w:p>
        </w:tc>
        <w:tc>
          <w:tcPr>
            <w:tcW w:w="2691" w:type="dxa"/>
          </w:tcPr>
          <w:p w14:paraId="1DB7EF82" w14:textId="77777777" w:rsidR="00CF0B14" w:rsidRDefault="008839DA">
            <w:r>
              <w:t>DEFAULT CURRENT_DATE</w:t>
            </w:r>
          </w:p>
        </w:tc>
      </w:tr>
      <w:tr w:rsidR="00CF0B14" w14:paraId="1DB7EF89" w14:textId="77777777">
        <w:trPr>
          <w:trHeight w:val="290"/>
        </w:trPr>
        <w:tc>
          <w:tcPr>
            <w:tcW w:w="1860" w:type="dxa"/>
          </w:tcPr>
          <w:p w14:paraId="1DB7EF84" w14:textId="77777777" w:rsidR="00CF0B14" w:rsidRDefault="008839DA">
            <w:r>
              <w:t>Payment</w:t>
            </w:r>
          </w:p>
        </w:tc>
        <w:tc>
          <w:tcPr>
            <w:tcW w:w="1858" w:type="dxa"/>
          </w:tcPr>
          <w:p w14:paraId="1DB7EF85" w14:textId="77777777" w:rsidR="00CF0B14" w:rsidRDefault="008839DA">
            <w:r>
              <w:t>Amount</w:t>
            </w:r>
          </w:p>
        </w:tc>
        <w:tc>
          <w:tcPr>
            <w:tcW w:w="1654" w:type="dxa"/>
          </w:tcPr>
          <w:p w14:paraId="1DB7EF86" w14:textId="77777777" w:rsidR="00CF0B14" w:rsidRDefault="008839DA">
            <w:r>
              <w:t>DECIMAL(12,2)</w:t>
            </w:r>
          </w:p>
        </w:tc>
        <w:tc>
          <w:tcPr>
            <w:tcW w:w="1445" w:type="dxa"/>
          </w:tcPr>
          <w:p w14:paraId="1DB7EF87" w14:textId="77777777" w:rsidR="00CF0B14" w:rsidRDefault="008839DA">
            <w:r>
              <w:t>—</w:t>
            </w:r>
          </w:p>
        </w:tc>
        <w:tc>
          <w:tcPr>
            <w:tcW w:w="2691" w:type="dxa"/>
          </w:tcPr>
          <w:p w14:paraId="1DB7EF88" w14:textId="77777777" w:rsidR="00CF0B14" w:rsidRDefault="008839DA">
            <w:r>
              <w:t>NOT NULL, CHECK &gt; 0</w:t>
            </w:r>
          </w:p>
        </w:tc>
      </w:tr>
      <w:tr w:rsidR="00CF0B14" w14:paraId="1DB7EF8F" w14:textId="77777777">
        <w:trPr>
          <w:trHeight w:val="520"/>
        </w:trPr>
        <w:tc>
          <w:tcPr>
            <w:tcW w:w="1860" w:type="dxa"/>
          </w:tcPr>
          <w:p w14:paraId="1DB7EF8A" w14:textId="77777777" w:rsidR="00CF0B14" w:rsidRDefault="008839DA">
            <w:r>
              <w:t>Payment</w:t>
            </w:r>
          </w:p>
        </w:tc>
        <w:tc>
          <w:tcPr>
            <w:tcW w:w="1858" w:type="dxa"/>
          </w:tcPr>
          <w:p w14:paraId="1DB7EF8B" w14:textId="77777777" w:rsidR="00CF0B14" w:rsidRDefault="008839DA">
            <w:r>
              <w:t>Method</w:t>
            </w:r>
          </w:p>
        </w:tc>
        <w:tc>
          <w:tcPr>
            <w:tcW w:w="1654" w:type="dxa"/>
          </w:tcPr>
          <w:p w14:paraId="1DB7EF8C" w14:textId="77777777" w:rsidR="00CF0B14" w:rsidRDefault="008839DA">
            <w:r>
              <w:t>VARCHAR(20)</w:t>
            </w:r>
          </w:p>
        </w:tc>
        <w:tc>
          <w:tcPr>
            <w:tcW w:w="1445" w:type="dxa"/>
          </w:tcPr>
          <w:p w14:paraId="1DB7EF8D" w14:textId="77777777" w:rsidR="00CF0B14" w:rsidRDefault="008839DA">
            <w:r>
              <w:t>—</w:t>
            </w:r>
          </w:p>
        </w:tc>
        <w:tc>
          <w:tcPr>
            <w:tcW w:w="2691" w:type="dxa"/>
          </w:tcPr>
          <w:p w14:paraId="1DB7EF8E" w14:textId="77777777" w:rsidR="00CF0B14" w:rsidRDefault="008839DA">
            <w:r>
              <w:t>NOT NULL</w:t>
            </w:r>
          </w:p>
        </w:tc>
      </w:tr>
      <w:tr w:rsidR="00CF0B14" w14:paraId="1DB7EF95" w14:textId="77777777">
        <w:trPr>
          <w:trHeight w:val="520"/>
        </w:trPr>
        <w:tc>
          <w:tcPr>
            <w:tcW w:w="1860" w:type="dxa"/>
          </w:tcPr>
          <w:p w14:paraId="1DB7EF90" w14:textId="77777777" w:rsidR="00CF0B14" w:rsidRDefault="008839DA">
            <w:r>
              <w:t>Payment</w:t>
            </w:r>
          </w:p>
        </w:tc>
        <w:tc>
          <w:tcPr>
            <w:tcW w:w="1858" w:type="dxa"/>
          </w:tcPr>
          <w:p w14:paraId="1DB7EF91" w14:textId="77777777" w:rsidR="00CF0B14" w:rsidRDefault="008839DA">
            <w:r>
              <w:t>Status</w:t>
            </w:r>
          </w:p>
        </w:tc>
        <w:tc>
          <w:tcPr>
            <w:tcW w:w="1654" w:type="dxa"/>
          </w:tcPr>
          <w:p w14:paraId="1DB7EF92" w14:textId="77777777" w:rsidR="00CF0B14" w:rsidRDefault="008839DA">
            <w:r>
              <w:t>VARCHAR(20)</w:t>
            </w:r>
          </w:p>
        </w:tc>
        <w:tc>
          <w:tcPr>
            <w:tcW w:w="1445" w:type="dxa"/>
          </w:tcPr>
          <w:p w14:paraId="1DB7EF93" w14:textId="77777777" w:rsidR="00CF0B14" w:rsidRDefault="008839DA">
            <w:r>
              <w:t>—</w:t>
            </w:r>
          </w:p>
        </w:tc>
        <w:tc>
          <w:tcPr>
            <w:tcW w:w="2691" w:type="dxa"/>
          </w:tcPr>
          <w:p w14:paraId="1DB7EF94" w14:textId="77777777" w:rsidR="00CF0B14" w:rsidRDefault="008839DA">
            <w:r>
              <w:t>NOT NULL</w:t>
            </w:r>
          </w:p>
        </w:tc>
      </w:tr>
      <w:tr w:rsidR="00CF0B14" w14:paraId="1DB7EF9B" w14:textId="77777777">
        <w:trPr>
          <w:trHeight w:val="290"/>
        </w:trPr>
        <w:tc>
          <w:tcPr>
            <w:tcW w:w="1860" w:type="dxa"/>
          </w:tcPr>
          <w:p w14:paraId="1DB7EF96" w14:textId="77777777" w:rsidR="00CF0B14" w:rsidRDefault="008839DA">
            <w:r>
              <w:t>Payment</w:t>
            </w:r>
          </w:p>
        </w:tc>
        <w:tc>
          <w:tcPr>
            <w:tcW w:w="1858" w:type="dxa"/>
          </w:tcPr>
          <w:p w14:paraId="1DB7EF97" w14:textId="77777777" w:rsidR="00CF0B14" w:rsidRDefault="008839DA">
            <w:r>
              <w:t>TransactionRef</w:t>
            </w:r>
          </w:p>
        </w:tc>
        <w:tc>
          <w:tcPr>
            <w:tcW w:w="1654" w:type="dxa"/>
          </w:tcPr>
          <w:p w14:paraId="1DB7EF98" w14:textId="77777777" w:rsidR="00CF0B14" w:rsidRDefault="008839DA">
            <w:r>
              <w:t>VARCHAR(50)</w:t>
            </w:r>
          </w:p>
        </w:tc>
        <w:tc>
          <w:tcPr>
            <w:tcW w:w="1445" w:type="dxa"/>
          </w:tcPr>
          <w:p w14:paraId="1DB7EF99" w14:textId="77777777" w:rsidR="00CF0B14" w:rsidRDefault="008839DA">
            <w:r>
              <w:t>—</w:t>
            </w:r>
          </w:p>
        </w:tc>
        <w:tc>
          <w:tcPr>
            <w:tcW w:w="2691" w:type="dxa"/>
          </w:tcPr>
          <w:p w14:paraId="1DB7EF9A" w14:textId="77777777" w:rsidR="00CF0B14" w:rsidRDefault="008839DA">
            <w:r>
              <w:t>Simple</w:t>
            </w:r>
          </w:p>
        </w:tc>
      </w:tr>
      <w:tr w:rsidR="00CF0B14" w14:paraId="1DB7EFA1" w14:textId="77777777">
        <w:trPr>
          <w:trHeight w:val="520"/>
        </w:trPr>
        <w:tc>
          <w:tcPr>
            <w:tcW w:w="1860" w:type="dxa"/>
          </w:tcPr>
          <w:p w14:paraId="1DB7EF9C" w14:textId="77777777" w:rsidR="00CF0B14" w:rsidRDefault="008839DA">
            <w:r>
              <w:t>Customer</w:t>
            </w:r>
          </w:p>
        </w:tc>
        <w:tc>
          <w:tcPr>
            <w:tcW w:w="1858" w:type="dxa"/>
          </w:tcPr>
          <w:p w14:paraId="1DB7EF9D" w14:textId="77777777" w:rsidR="00CF0B14" w:rsidRDefault="008839DA">
            <w:r>
              <w:t>DateOfBirth</w:t>
            </w:r>
          </w:p>
        </w:tc>
        <w:tc>
          <w:tcPr>
            <w:tcW w:w="1654" w:type="dxa"/>
          </w:tcPr>
          <w:p w14:paraId="1DB7EF9E" w14:textId="77777777" w:rsidR="00CF0B14" w:rsidRDefault="008839DA">
            <w:r>
              <w:t>DATE</w:t>
            </w:r>
          </w:p>
        </w:tc>
        <w:tc>
          <w:tcPr>
            <w:tcW w:w="1445" w:type="dxa"/>
          </w:tcPr>
          <w:p w14:paraId="1DB7EF9F" w14:textId="77777777" w:rsidR="00CF0B14" w:rsidRDefault="008839DA">
            <w:r>
              <w:t>—</w:t>
            </w:r>
          </w:p>
        </w:tc>
        <w:tc>
          <w:tcPr>
            <w:tcW w:w="2691" w:type="dxa"/>
          </w:tcPr>
          <w:p w14:paraId="1DB7EFA0" w14:textId="77777777" w:rsidR="00CF0B14" w:rsidRDefault="008839DA">
            <w:r>
              <w:t>Simple</w:t>
            </w:r>
          </w:p>
        </w:tc>
      </w:tr>
      <w:tr w:rsidR="00CF0B14" w14:paraId="1DB7EFA7" w14:textId="77777777">
        <w:trPr>
          <w:trHeight w:val="750"/>
        </w:trPr>
        <w:tc>
          <w:tcPr>
            <w:tcW w:w="1860" w:type="dxa"/>
          </w:tcPr>
          <w:p w14:paraId="1DB7EFA2" w14:textId="77777777" w:rsidR="00CF0B14" w:rsidRDefault="008839DA">
            <w:r>
              <w:t>Customer</w:t>
            </w:r>
          </w:p>
        </w:tc>
        <w:tc>
          <w:tcPr>
            <w:tcW w:w="1858" w:type="dxa"/>
          </w:tcPr>
          <w:p w14:paraId="1DB7EFA3" w14:textId="77777777" w:rsidR="00CF0B14" w:rsidRDefault="008839DA">
            <w:r>
              <w:t>Gender</w:t>
            </w:r>
          </w:p>
        </w:tc>
        <w:tc>
          <w:tcPr>
            <w:tcW w:w="1654" w:type="dxa"/>
          </w:tcPr>
          <w:p w14:paraId="1DB7EFA4" w14:textId="77777777" w:rsidR="00CF0B14" w:rsidRDefault="008839DA">
            <w:r>
              <w:t>VARCHAR(10)</w:t>
            </w:r>
          </w:p>
        </w:tc>
        <w:tc>
          <w:tcPr>
            <w:tcW w:w="1445" w:type="dxa"/>
          </w:tcPr>
          <w:p w14:paraId="1DB7EFA5" w14:textId="77777777" w:rsidR="00CF0B14" w:rsidRDefault="008839DA">
            <w:r>
              <w:t>—</w:t>
            </w:r>
          </w:p>
        </w:tc>
        <w:tc>
          <w:tcPr>
            <w:tcW w:w="2691" w:type="dxa"/>
          </w:tcPr>
          <w:p w14:paraId="1DB7EFA6" w14:textId="77777777" w:rsidR="00CF0B14" w:rsidRDefault="008839DA">
            <w:r>
              <w:t>Simple</w:t>
            </w:r>
          </w:p>
        </w:tc>
      </w:tr>
      <w:tr w:rsidR="00CF0B14" w14:paraId="1DB7EFAD" w14:textId="77777777">
        <w:trPr>
          <w:trHeight w:val="290"/>
        </w:trPr>
        <w:tc>
          <w:tcPr>
            <w:tcW w:w="1860" w:type="dxa"/>
          </w:tcPr>
          <w:p w14:paraId="1DB7EFA8" w14:textId="77777777" w:rsidR="00CF0B14" w:rsidRDefault="008839DA">
            <w:r>
              <w:t>Category</w:t>
            </w:r>
          </w:p>
        </w:tc>
        <w:tc>
          <w:tcPr>
            <w:tcW w:w="1858" w:type="dxa"/>
          </w:tcPr>
          <w:p w14:paraId="1DB7EFA9" w14:textId="77777777" w:rsidR="00CF0B14" w:rsidRDefault="008839DA">
            <w:r>
              <w:t>Status</w:t>
            </w:r>
          </w:p>
        </w:tc>
        <w:tc>
          <w:tcPr>
            <w:tcW w:w="1654" w:type="dxa"/>
          </w:tcPr>
          <w:p w14:paraId="1DB7EFAA" w14:textId="77777777" w:rsidR="00CF0B14" w:rsidRDefault="008839DA">
            <w:r>
              <w:t>VARCHAR(20)</w:t>
            </w:r>
          </w:p>
        </w:tc>
        <w:tc>
          <w:tcPr>
            <w:tcW w:w="1445" w:type="dxa"/>
          </w:tcPr>
          <w:p w14:paraId="1DB7EFAB" w14:textId="77777777" w:rsidR="00CF0B14" w:rsidRDefault="008839DA">
            <w:r>
              <w:t>—</w:t>
            </w:r>
          </w:p>
        </w:tc>
        <w:tc>
          <w:tcPr>
            <w:tcW w:w="2691" w:type="dxa"/>
          </w:tcPr>
          <w:p w14:paraId="1DB7EFAC" w14:textId="77777777" w:rsidR="00CF0B14" w:rsidRDefault="008839DA">
            <w:r>
              <w:t>NOT NULL</w:t>
            </w:r>
          </w:p>
        </w:tc>
      </w:tr>
      <w:tr w:rsidR="00CF0B14" w14:paraId="1DB7EFB3" w14:textId="77777777">
        <w:trPr>
          <w:trHeight w:val="290"/>
        </w:trPr>
        <w:tc>
          <w:tcPr>
            <w:tcW w:w="1860" w:type="dxa"/>
          </w:tcPr>
          <w:p w14:paraId="1DB7EFAE" w14:textId="77777777" w:rsidR="00CF0B14" w:rsidRDefault="008839DA">
            <w:r>
              <w:t>Product</w:t>
            </w:r>
          </w:p>
        </w:tc>
        <w:tc>
          <w:tcPr>
            <w:tcW w:w="1858" w:type="dxa"/>
          </w:tcPr>
          <w:p w14:paraId="1DB7EFAF" w14:textId="77777777" w:rsidR="00CF0B14" w:rsidRDefault="008839DA">
            <w:r>
              <w:t>Discount</w:t>
            </w:r>
          </w:p>
        </w:tc>
        <w:tc>
          <w:tcPr>
            <w:tcW w:w="1654" w:type="dxa"/>
          </w:tcPr>
          <w:p w14:paraId="1DB7EFB0" w14:textId="77777777" w:rsidR="00CF0B14" w:rsidRDefault="008839DA">
            <w:r>
              <w:t>DECIMAL(5,2)</w:t>
            </w:r>
          </w:p>
        </w:tc>
        <w:tc>
          <w:tcPr>
            <w:tcW w:w="1445" w:type="dxa"/>
          </w:tcPr>
          <w:p w14:paraId="1DB7EFB1" w14:textId="77777777" w:rsidR="00CF0B14" w:rsidRDefault="008839DA">
            <w:r>
              <w:t>—</w:t>
            </w:r>
          </w:p>
        </w:tc>
        <w:tc>
          <w:tcPr>
            <w:tcW w:w="2691" w:type="dxa"/>
          </w:tcPr>
          <w:p w14:paraId="1DB7EFB2" w14:textId="77777777" w:rsidR="00CF0B14" w:rsidRDefault="008839DA">
            <w:r>
              <w:t>Simple</w:t>
            </w:r>
          </w:p>
        </w:tc>
      </w:tr>
      <w:tr w:rsidR="00CF0B14" w14:paraId="1DB7EFB9" w14:textId="77777777">
        <w:trPr>
          <w:trHeight w:val="515"/>
        </w:trPr>
        <w:tc>
          <w:tcPr>
            <w:tcW w:w="1860" w:type="dxa"/>
          </w:tcPr>
          <w:p w14:paraId="1DB7EFB4" w14:textId="77777777" w:rsidR="00CF0B14" w:rsidRDefault="008839DA">
            <w:r>
              <w:t>Product</w:t>
            </w:r>
          </w:p>
        </w:tc>
        <w:tc>
          <w:tcPr>
            <w:tcW w:w="1858" w:type="dxa"/>
          </w:tcPr>
          <w:p w14:paraId="1DB7EFB5" w14:textId="77777777" w:rsidR="00CF0B14" w:rsidRDefault="008839DA">
            <w:r>
              <w:t>Rating</w:t>
            </w:r>
          </w:p>
        </w:tc>
        <w:tc>
          <w:tcPr>
            <w:tcW w:w="1654" w:type="dxa"/>
          </w:tcPr>
          <w:p w14:paraId="1DB7EFB6" w14:textId="77777777" w:rsidR="00CF0B14" w:rsidRDefault="008839DA">
            <w:r>
              <w:t>DECIMAL(2,1)</w:t>
            </w:r>
          </w:p>
        </w:tc>
        <w:tc>
          <w:tcPr>
            <w:tcW w:w="1445" w:type="dxa"/>
          </w:tcPr>
          <w:p w14:paraId="1DB7EFB7" w14:textId="77777777" w:rsidR="00CF0B14" w:rsidRDefault="008839DA">
            <w:r>
              <w:t>—</w:t>
            </w:r>
          </w:p>
        </w:tc>
        <w:tc>
          <w:tcPr>
            <w:tcW w:w="2691" w:type="dxa"/>
          </w:tcPr>
          <w:p w14:paraId="1DB7EFB8" w14:textId="77777777" w:rsidR="00CF0B14" w:rsidRDefault="008839DA">
            <w:r>
              <w:t>Simple</w:t>
            </w:r>
          </w:p>
        </w:tc>
      </w:tr>
      <w:tr w:rsidR="00CF0B14" w14:paraId="1DB7EFBF" w14:textId="77777777">
        <w:trPr>
          <w:trHeight w:val="520"/>
        </w:trPr>
        <w:tc>
          <w:tcPr>
            <w:tcW w:w="1860" w:type="dxa"/>
          </w:tcPr>
          <w:p w14:paraId="1DB7EFBA" w14:textId="77777777" w:rsidR="00CF0B14" w:rsidRDefault="008839DA">
            <w:r>
              <w:t>Orders</w:t>
            </w:r>
          </w:p>
        </w:tc>
        <w:tc>
          <w:tcPr>
            <w:tcW w:w="1858" w:type="dxa"/>
          </w:tcPr>
          <w:p w14:paraId="1DB7EFBB" w14:textId="77777777" w:rsidR="00CF0B14" w:rsidRDefault="008839DA">
            <w:r>
              <w:t>DeliveryDate</w:t>
            </w:r>
          </w:p>
        </w:tc>
        <w:tc>
          <w:tcPr>
            <w:tcW w:w="1654" w:type="dxa"/>
          </w:tcPr>
          <w:p w14:paraId="1DB7EFBC" w14:textId="77777777" w:rsidR="00CF0B14" w:rsidRDefault="008839DA">
            <w:r>
              <w:t>DATE</w:t>
            </w:r>
          </w:p>
        </w:tc>
        <w:tc>
          <w:tcPr>
            <w:tcW w:w="1445" w:type="dxa"/>
          </w:tcPr>
          <w:p w14:paraId="1DB7EFBD" w14:textId="77777777" w:rsidR="00CF0B14" w:rsidRDefault="008839DA">
            <w:r>
              <w:t>—</w:t>
            </w:r>
          </w:p>
        </w:tc>
        <w:tc>
          <w:tcPr>
            <w:tcW w:w="2691" w:type="dxa"/>
          </w:tcPr>
          <w:p w14:paraId="1DB7EFBE" w14:textId="77777777" w:rsidR="00CF0B14" w:rsidRDefault="008839DA">
            <w:r>
              <w:t>Simple</w:t>
            </w:r>
          </w:p>
        </w:tc>
      </w:tr>
      <w:tr w:rsidR="00CF0B14" w14:paraId="1DB7EFC5" w14:textId="77777777">
        <w:trPr>
          <w:trHeight w:val="520"/>
        </w:trPr>
        <w:tc>
          <w:tcPr>
            <w:tcW w:w="1860" w:type="dxa"/>
          </w:tcPr>
          <w:p w14:paraId="1DB7EFC0" w14:textId="77777777" w:rsidR="00CF0B14" w:rsidRDefault="008839DA">
            <w:r>
              <w:t>Orders</w:t>
            </w:r>
          </w:p>
        </w:tc>
        <w:tc>
          <w:tcPr>
            <w:tcW w:w="1858" w:type="dxa"/>
          </w:tcPr>
          <w:p w14:paraId="1DB7EFC1" w14:textId="77777777" w:rsidR="00CF0B14" w:rsidRDefault="008839DA">
            <w:r>
              <w:t>CouponCode</w:t>
            </w:r>
          </w:p>
        </w:tc>
        <w:tc>
          <w:tcPr>
            <w:tcW w:w="1654" w:type="dxa"/>
          </w:tcPr>
          <w:p w14:paraId="1DB7EFC2" w14:textId="77777777" w:rsidR="00CF0B14" w:rsidRDefault="008839DA">
            <w:r>
              <w:t>VARCHAR(30)</w:t>
            </w:r>
          </w:p>
        </w:tc>
        <w:tc>
          <w:tcPr>
            <w:tcW w:w="1445" w:type="dxa"/>
          </w:tcPr>
          <w:p w14:paraId="1DB7EFC3" w14:textId="77777777" w:rsidR="00CF0B14" w:rsidRDefault="008839DA">
            <w:r>
              <w:t>—</w:t>
            </w:r>
          </w:p>
        </w:tc>
        <w:tc>
          <w:tcPr>
            <w:tcW w:w="2691" w:type="dxa"/>
          </w:tcPr>
          <w:p w14:paraId="1DB7EFC4" w14:textId="77777777" w:rsidR="00CF0B14" w:rsidRDefault="008839DA">
            <w:r>
              <w:t>Simple</w:t>
            </w:r>
          </w:p>
        </w:tc>
      </w:tr>
      <w:tr w:rsidR="00CF0B14" w14:paraId="1DB7EFCB" w14:textId="77777777">
        <w:trPr>
          <w:trHeight w:val="290"/>
        </w:trPr>
        <w:tc>
          <w:tcPr>
            <w:tcW w:w="1860" w:type="dxa"/>
          </w:tcPr>
          <w:p w14:paraId="1DB7EFC6" w14:textId="77777777" w:rsidR="00CF0B14" w:rsidRDefault="008839DA">
            <w:r>
              <w:t>OrderItem</w:t>
            </w:r>
          </w:p>
        </w:tc>
        <w:tc>
          <w:tcPr>
            <w:tcW w:w="1858" w:type="dxa"/>
          </w:tcPr>
          <w:p w14:paraId="1DB7EFC7" w14:textId="77777777" w:rsidR="00CF0B14" w:rsidRDefault="008839DA">
            <w:r>
              <w:t>Discount</w:t>
            </w:r>
          </w:p>
        </w:tc>
        <w:tc>
          <w:tcPr>
            <w:tcW w:w="1654" w:type="dxa"/>
          </w:tcPr>
          <w:p w14:paraId="1DB7EFC8" w14:textId="77777777" w:rsidR="00CF0B14" w:rsidRDefault="008839DA">
            <w:r>
              <w:t>DECIMAL(10,2)</w:t>
            </w:r>
          </w:p>
        </w:tc>
        <w:tc>
          <w:tcPr>
            <w:tcW w:w="1445" w:type="dxa"/>
          </w:tcPr>
          <w:p w14:paraId="1DB7EFC9" w14:textId="77777777" w:rsidR="00CF0B14" w:rsidRDefault="008839DA">
            <w:r>
              <w:t>—</w:t>
            </w:r>
          </w:p>
        </w:tc>
        <w:tc>
          <w:tcPr>
            <w:tcW w:w="2691" w:type="dxa"/>
          </w:tcPr>
          <w:p w14:paraId="1DB7EFCA" w14:textId="77777777" w:rsidR="00CF0B14" w:rsidRDefault="008839DA">
            <w:r>
              <w:t>Simple</w:t>
            </w:r>
          </w:p>
        </w:tc>
      </w:tr>
      <w:tr w:rsidR="00CF0B14" w14:paraId="1DB7EFD1" w14:textId="77777777">
        <w:trPr>
          <w:trHeight w:val="290"/>
        </w:trPr>
        <w:tc>
          <w:tcPr>
            <w:tcW w:w="1860" w:type="dxa"/>
          </w:tcPr>
          <w:p w14:paraId="1DB7EFCC" w14:textId="77777777" w:rsidR="00CF0B14" w:rsidRDefault="008839DA">
            <w:r>
              <w:t>Payment</w:t>
            </w:r>
          </w:p>
        </w:tc>
        <w:tc>
          <w:tcPr>
            <w:tcW w:w="1858" w:type="dxa"/>
          </w:tcPr>
          <w:p w14:paraId="1DB7EFCD" w14:textId="77777777" w:rsidR="00CF0B14" w:rsidRDefault="008839DA">
            <w:r>
              <w:t>Currency</w:t>
            </w:r>
          </w:p>
        </w:tc>
        <w:tc>
          <w:tcPr>
            <w:tcW w:w="1654" w:type="dxa"/>
          </w:tcPr>
          <w:p w14:paraId="1DB7EFCE" w14:textId="77777777" w:rsidR="00CF0B14" w:rsidRDefault="008839DA">
            <w:r>
              <w:t>VARCHAR(10)</w:t>
            </w:r>
          </w:p>
        </w:tc>
        <w:tc>
          <w:tcPr>
            <w:tcW w:w="1445" w:type="dxa"/>
          </w:tcPr>
          <w:p w14:paraId="1DB7EFCF" w14:textId="77777777" w:rsidR="00CF0B14" w:rsidRDefault="008839DA">
            <w:r>
              <w:t>—</w:t>
            </w:r>
          </w:p>
        </w:tc>
        <w:tc>
          <w:tcPr>
            <w:tcW w:w="2691" w:type="dxa"/>
          </w:tcPr>
          <w:p w14:paraId="1DB7EFD0" w14:textId="77777777" w:rsidR="00CF0B14" w:rsidRDefault="008839DA">
            <w:r>
              <w:t>Default</w:t>
            </w:r>
          </w:p>
        </w:tc>
      </w:tr>
      <w:tr w:rsidR="00CF0B14" w14:paraId="1DB7EFD7" w14:textId="77777777">
        <w:trPr>
          <w:trHeight w:val="290"/>
        </w:trPr>
        <w:tc>
          <w:tcPr>
            <w:tcW w:w="1860" w:type="dxa"/>
          </w:tcPr>
          <w:p w14:paraId="1DB7EFD2" w14:textId="77777777" w:rsidR="00CF0B14" w:rsidRDefault="008839DA">
            <w:r>
              <w:t>Payment</w:t>
            </w:r>
          </w:p>
        </w:tc>
        <w:tc>
          <w:tcPr>
            <w:tcW w:w="1858" w:type="dxa"/>
          </w:tcPr>
          <w:p w14:paraId="1DB7EFD3" w14:textId="77777777" w:rsidR="00CF0B14" w:rsidRDefault="008839DA">
            <w:r>
              <w:t>Gateway</w:t>
            </w:r>
          </w:p>
        </w:tc>
        <w:tc>
          <w:tcPr>
            <w:tcW w:w="1654" w:type="dxa"/>
          </w:tcPr>
          <w:p w14:paraId="1DB7EFD4" w14:textId="77777777" w:rsidR="00CF0B14" w:rsidRDefault="008839DA">
            <w:r>
              <w:t>VARCHAR(30)</w:t>
            </w:r>
          </w:p>
        </w:tc>
        <w:tc>
          <w:tcPr>
            <w:tcW w:w="1445" w:type="dxa"/>
          </w:tcPr>
          <w:p w14:paraId="1DB7EFD5" w14:textId="77777777" w:rsidR="00CF0B14" w:rsidRDefault="008839DA">
            <w:r>
              <w:t>—</w:t>
            </w:r>
          </w:p>
        </w:tc>
        <w:tc>
          <w:tcPr>
            <w:tcW w:w="2691" w:type="dxa"/>
          </w:tcPr>
          <w:p w14:paraId="1DB7EFD6" w14:textId="77777777" w:rsidR="00CF0B14" w:rsidRDefault="008839DA">
            <w:r>
              <w:t>Simple</w:t>
            </w:r>
          </w:p>
        </w:tc>
      </w:tr>
      <w:tr w:rsidR="00CF0B14" w14:paraId="1DB7EFDD" w14:textId="77777777">
        <w:trPr>
          <w:trHeight w:val="290"/>
        </w:trPr>
        <w:tc>
          <w:tcPr>
            <w:tcW w:w="1860" w:type="dxa"/>
          </w:tcPr>
          <w:p w14:paraId="1DB7EFD8" w14:textId="77777777" w:rsidR="00CF0B14" w:rsidRDefault="008839DA">
            <w:r>
              <w:t>Product</w:t>
            </w:r>
          </w:p>
        </w:tc>
        <w:tc>
          <w:tcPr>
            <w:tcW w:w="1858" w:type="dxa"/>
          </w:tcPr>
          <w:p w14:paraId="1DB7EFD9" w14:textId="77777777" w:rsidR="00CF0B14" w:rsidRDefault="008839DA">
            <w:r>
              <w:t>Supplier</w:t>
            </w:r>
          </w:p>
        </w:tc>
        <w:tc>
          <w:tcPr>
            <w:tcW w:w="1654" w:type="dxa"/>
          </w:tcPr>
          <w:p w14:paraId="1DB7EFDA" w14:textId="77777777" w:rsidR="00CF0B14" w:rsidRDefault="008839DA">
            <w:r>
              <w:t>VARCHAR(80)</w:t>
            </w:r>
          </w:p>
        </w:tc>
        <w:tc>
          <w:tcPr>
            <w:tcW w:w="1445" w:type="dxa"/>
          </w:tcPr>
          <w:p w14:paraId="1DB7EFDB" w14:textId="77777777" w:rsidR="00CF0B14" w:rsidRDefault="008839DA">
            <w:r>
              <w:t>—</w:t>
            </w:r>
          </w:p>
        </w:tc>
        <w:tc>
          <w:tcPr>
            <w:tcW w:w="2691" w:type="dxa"/>
          </w:tcPr>
          <w:p w14:paraId="1DB7EFDC" w14:textId="77777777" w:rsidR="00CF0B14" w:rsidRDefault="008839DA">
            <w:r>
              <w:t>Simple</w:t>
            </w:r>
          </w:p>
        </w:tc>
      </w:tr>
      <w:tr w:rsidR="00CF0B14" w14:paraId="1DB7EFE3" w14:textId="77777777">
        <w:trPr>
          <w:trHeight w:val="290"/>
        </w:trPr>
        <w:tc>
          <w:tcPr>
            <w:tcW w:w="1860" w:type="dxa"/>
          </w:tcPr>
          <w:p w14:paraId="1DB7EFDE" w14:textId="77777777" w:rsidR="00CF0B14" w:rsidRDefault="008839DA">
            <w:r>
              <w:t>Customer</w:t>
            </w:r>
          </w:p>
        </w:tc>
        <w:tc>
          <w:tcPr>
            <w:tcW w:w="1858" w:type="dxa"/>
          </w:tcPr>
          <w:p w14:paraId="1DB7EFDF" w14:textId="77777777" w:rsidR="00CF0B14" w:rsidRDefault="008839DA">
            <w:r>
              <w:t>PostalCode</w:t>
            </w:r>
          </w:p>
        </w:tc>
        <w:tc>
          <w:tcPr>
            <w:tcW w:w="1654" w:type="dxa"/>
          </w:tcPr>
          <w:p w14:paraId="1DB7EFE0" w14:textId="77777777" w:rsidR="00CF0B14" w:rsidRDefault="008839DA">
            <w:r>
              <w:t>VARCHAR(10)</w:t>
            </w:r>
          </w:p>
        </w:tc>
        <w:tc>
          <w:tcPr>
            <w:tcW w:w="1445" w:type="dxa"/>
          </w:tcPr>
          <w:p w14:paraId="1DB7EFE1" w14:textId="77777777" w:rsidR="00CF0B14" w:rsidRDefault="008839DA">
            <w:r>
              <w:t>—</w:t>
            </w:r>
          </w:p>
        </w:tc>
        <w:tc>
          <w:tcPr>
            <w:tcW w:w="2691" w:type="dxa"/>
          </w:tcPr>
          <w:p w14:paraId="1DB7EFE2" w14:textId="77777777" w:rsidR="00CF0B14" w:rsidRDefault="008839DA">
            <w:r>
              <w:t>Simple</w:t>
            </w:r>
          </w:p>
        </w:tc>
      </w:tr>
      <w:tr w:rsidR="00CF0B14" w14:paraId="1DB7EFE9" w14:textId="77777777">
        <w:trPr>
          <w:trHeight w:val="290"/>
        </w:trPr>
        <w:tc>
          <w:tcPr>
            <w:tcW w:w="1860" w:type="dxa"/>
          </w:tcPr>
          <w:p w14:paraId="1DB7EFE4" w14:textId="77777777" w:rsidR="00CF0B14" w:rsidRDefault="008839DA">
            <w:r>
              <w:t>Category</w:t>
            </w:r>
          </w:p>
        </w:tc>
        <w:tc>
          <w:tcPr>
            <w:tcW w:w="1858" w:type="dxa"/>
          </w:tcPr>
          <w:p w14:paraId="1DB7EFE5" w14:textId="77777777" w:rsidR="00CF0B14" w:rsidRDefault="008839DA">
            <w:r>
              <w:t>CategoryType</w:t>
            </w:r>
          </w:p>
        </w:tc>
        <w:tc>
          <w:tcPr>
            <w:tcW w:w="1654" w:type="dxa"/>
          </w:tcPr>
          <w:p w14:paraId="1DB7EFE6" w14:textId="77777777" w:rsidR="00CF0B14" w:rsidRDefault="008839DA">
            <w:r>
              <w:t>VARCHAR(30)</w:t>
            </w:r>
          </w:p>
        </w:tc>
        <w:tc>
          <w:tcPr>
            <w:tcW w:w="1445" w:type="dxa"/>
          </w:tcPr>
          <w:p w14:paraId="1DB7EFE7" w14:textId="77777777" w:rsidR="00CF0B14" w:rsidRDefault="008839DA">
            <w:r>
              <w:t>—</w:t>
            </w:r>
          </w:p>
        </w:tc>
        <w:tc>
          <w:tcPr>
            <w:tcW w:w="2691" w:type="dxa"/>
          </w:tcPr>
          <w:p w14:paraId="1DB7EFE8" w14:textId="77777777" w:rsidR="00CF0B14" w:rsidRDefault="008839DA">
            <w:r>
              <w:t>Simple</w:t>
            </w:r>
          </w:p>
        </w:tc>
      </w:tr>
      <w:tr w:rsidR="00CF0B14" w14:paraId="1DB7EFEF" w14:textId="77777777">
        <w:trPr>
          <w:trHeight w:val="750"/>
        </w:trPr>
        <w:tc>
          <w:tcPr>
            <w:tcW w:w="1860" w:type="dxa"/>
          </w:tcPr>
          <w:p w14:paraId="1DB7EFEA" w14:textId="77777777" w:rsidR="00CF0B14" w:rsidRDefault="008839DA">
            <w:r>
              <w:t>Orders</w:t>
            </w:r>
          </w:p>
        </w:tc>
        <w:tc>
          <w:tcPr>
            <w:tcW w:w="1858" w:type="dxa"/>
          </w:tcPr>
          <w:p w14:paraId="1DB7EFEB" w14:textId="77777777" w:rsidR="00CF0B14" w:rsidRDefault="008839DA">
            <w:r>
              <w:t>TrackingNumber</w:t>
            </w:r>
          </w:p>
        </w:tc>
        <w:tc>
          <w:tcPr>
            <w:tcW w:w="1654" w:type="dxa"/>
          </w:tcPr>
          <w:p w14:paraId="1DB7EFEC" w14:textId="77777777" w:rsidR="00CF0B14" w:rsidRDefault="008839DA">
            <w:r>
              <w:t>VARCHAR(40)</w:t>
            </w:r>
          </w:p>
        </w:tc>
        <w:tc>
          <w:tcPr>
            <w:tcW w:w="1445" w:type="dxa"/>
          </w:tcPr>
          <w:p w14:paraId="1DB7EFED" w14:textId="77777777" w:rsidR="00CF0B14" w:rsidRDefault="008839DA">
            <w:r>
              <w:t>—</w:t>
            </w:r>
          </w:p>
        </w:tc>
        <w:tc>
          <w:tcPr>
            <w:tcW w:w="2691" w:type="dxa"/>
          </w:tcPr>
          <w:p w14:paraId="1DB7EFEE" w14:textId="77777777" w:rsidR="00CF0B14" w:rsidRDefault="008839DA">
            <w:r>
              <w:t>Simple</w:t>
            </w:r>
          </w:p>
        </w:tc>
      </w:tr>
      <w:tr w:rsidR="00CF0B14" w14:paraId="1DB7EFF5" w14:textId="77777777">
        <w:trPr>
          <w:trHeight w:val="290"/>
        </w:trPr>
        <w:tc>
          <w:tcPr>
            <w:tcW w:w="1860" w:type="dxa"/>
          </w:tcPr>
          <w:p w14:paraId="1DB7EFF0" w14:textId="77777777" w:rsidR="00CF0B14" w:rsidRDefault="008839DA">
            <w:r>
              <w:t>Payment</w:t>
            </w:r>
          </w:p>
        </w:tc>
        <w:tc>
          <w:tcPr>
            <w:tcW w:w="1858" w:type="dxa"/>
          </w:tcPr>
          <w:p w14:paraId="1DB7EFF1" w14:textId="77777777" w:rsidR="00CF0B14" w:rsidRDefault="008839DA">
            <w:r>
              <w:t>PaidAt</w:t>
            </w:r>
          </w:p>
        </w:tc>
        <w:tc>
          <w:tcPr>
            <w:tcW w:w="1654" w:type="dxa"/>
          </w:tcPr>
          <w:p w14:paraId="1DB7EFF2" w14:textId="77777777" w:rsidR="00CF0B14" w:rsidRDefault="008839DA">
            <w:r>
              <w:t>TIMESTAMP</w:t>
            </w:r>
          </w:p>
        </w:tc>
        <w:tc>
          <w:tcPr>
            <w:tcW w:w="1445" w:type="dxa"/>
          </w:tcPr>
          <w:p w14:paraId="1DB7EFF3" w14:textId="77777777" w:rsidR="00CF0B14" w:rsidRDefault="008839DA">
            <w:r>
              <w:t>—</w:t>
            </w:r>
          </w:p>
        </w:tc>
        <w:tc>
          <w:tcPr>
            <w:tcW w:w="2691" w:type="dxa"/>
          </w:tcPr>
          <w:p w14:paraId="1DB7EFF4" w14:textId="77777777" w:rsidR="00CF0B14" w:rsidRDefault="008839DA">
            <w:r>
              <w:t>Simple</w:t>
            </w:r>
          </w:p>
        </w:tc>
      </w:tr>
    </w:tbl>
    <w:p w14:paraId="1DB7EFF6" w14:textId="77777777" w:rsidR="00CF0B14" w:rsidRDefault="00CF0B14">
      <w:pPr>
        <w:pStyle w:val="TableParagraph"/>
        <w:rPr>
          <w:sz w:val="20"/>
        </w:rPr>
        <w:sectPr w:rsidR="00CF0B14">
          <w:type w:val="continuous"/>
          <w:pgSz w:w="12240" w:h="15840"/>
          <w:pgMar w:top="960" w:right="720" w:bottom="980" w:left="720" w:header="0" w:footer="758" w:gutter="0"/>
          <w:cols w:space="720"/>
        </w:sectPr>
      </w:pPr>
    </w:p>
    <w:p w14:paraId="1DB7EFF7" w14:textId="77777777" w:rsidR="00CF0B14" w:rsidRDefault="008839DA">
      <w:pPr>
        <w:pStyle w:val="Heading4"/>
        <w:numPr>
          <w:ilvl w:val="1"/>
          <w:numId w:val="2"/>
        </w:numPr>
        <w:tabs>
          <w:tab w:val="left" w:pos="387"/>
        </w:tabs>
        <w:spacing w:before="75"/>
        <w:ind w:left="387" w:hanging="387"/>
      </w:pPr>
      <w:r>
        <w:rPr>
          <w:spacing w:val="-2"/>
        </w:rPr>
        <w:t>Normalization</w:t>
      </w:r>
    </w:p>
    <w:p w14:paraId="1DB7EFF8" w14:textId="77777777" w:rsidR="00CF0B14" w:rsidRDefault="008839DA">
      <w:pPr>
        <w:spacing w:before="162"/>
        <w:ind w:left="4"/>
        <w:jc w:val="center"/>
        <w:rPr>
          <w:b/>
          <w:sz w:val="24"/>
        </w:rPr>
      </w:pPr>
      <w:r>
        <w:rPr>
          <w:b/>
          <w:sz w:val="24"/>
        </w:rPr>
        <w:t>UNF</w:t>
      </w:r>
      <w:r>
        <w:rPr>
          <w:b/>
          <w:spacing w:val="-5"/>
          <w:sz w:val="24"/>
        </w:rPr>
        <w:t xml:space="preserve"> </w:t>
      </w:r>
      <w:r>
        <w:rPr>
          <w:b/>
          <w:sz w:val="24"/>
        </w:rPr>
        <w:t>→</w:t>
      </w:r>
      <w:r>
        <w:rPr>
          <w:b/>
          <w:spacing w:val="-4"/>
          <w:sz w:val="24"/>
        </w:rPr>
        <w:t xml:space="preserve"> </w:t>
      </w:r>
      <w:r>
        <w:rPr>
          <w:b/>
          <w:sz w:val="24"/>
        </w:rPr>
        <w:t>1NF</w:t>
      </w:r>
      <w:r>
        <w:rPr>
          <w:b/>
          <w:spacing w:val="-7"/>
          <w:sz w:val="24"/>
        </w:rPr>
        <w:t xml:space="preserve"> </w:t>
      </w:r>
      <w:r>
        <w:rPr>
          <w:b/>
          <w:sz w:val="24"/>
        </w:rPr>
        <w:t>→</w:t>
      </w:r>
      <w:r>
        <w:rPr>
          <w:b/>
          <w:spacing w:val="-2"/>
          <w:sz w:val="24"/>
        </w:rPr>
        <w:t xml:space="preserve"> </w:t>
      </w:r>
      <w:r>
        <w:rPr>
          <w:b/>
          <w:sz w:val="24"/>
        </w:rPr>
        <w:t>2NF</w:t>
      </w:r>
      <w:r>
        <w:rPr>
          <w:b/>
          <w:spacing w:val="-4"/>
          <w:sz w:val="24"/>
        </w:rPr>
        <w:t xml:space="preserve"> </w:t>
      </w:r>
      <w:r>
        <w:rPr>
          <w:b/>
          <w:sz w:val="24"/>
        </w:rPr>
        <w:t>→</w:t>
      </w:r>
      <w:r>
        <w:rPr>
          <w:b/>
          <w:spacing w:val="-6"/>
          <w:sz w:val="24"/>
        </w:rPr>
        <w:t xml:space="preserve"> </w:t>
      </w:r>
      <w:r>
        <w:rPr>
          <w:b/>
          <w:spacing w:val="-5"/>
          <w:sz w:val="24"/>
        </w:rPr>
        <w:t>3NF</w:t>
      </w:r>
    </w:p>
    <w:p w14:paraId="1DB7EFF9" w14:textId="77777777" w:rsidR="00CF0B14" w:rsidRDefault="008839DA">
      <w:pPr>
        <w:pStyle w:val="BodyText"/>
        <w:spacing w:before="201" w:line="278" w:lineRule="auto"/>
      </w:pPr>
      <w:r>
        <w:t>UNF: Online shopping information could be represented as a large combined record containing customer, category, product, order, order-item, and payment details.</w:t>
      </w:r>
    </w:p>
    <w:p w14:paraId="1DB7EFFA" w14:textId="77777777" w:rsidR="00CF0B14" w:rsidRDefault="008839DA">
      <w:pPr>
        <w:pStyle w:val="BodyText"/>
        <w:spacing w:before="118" w:line="276" w:lineRule="auto"/>
      </w:pPr>
      <w:r>
        <w:t>1NF: The design separates repeating groups and keeps attributes atomic. Each order item is stored as a separate row, while customer, product, order and payment attributes are stored in individual fields.</w:t>
      </w:r>
    </w:p>
    <w:p w14:paraId="1DB7EFFB" w14:textId="77777777" w:rsidR="00CF0B14" w:rsidRDefault="008839DA">
      <w:pPr>
        <w:pStyle w:val="BodyText"/>
        <w:spacing w:before="119" w:line="276" w:lineRule="auto"/>
        <w:ind w:right="760"/>
      </w:pPr>
      <w:r>
        <w:t>2NF: Each entity is separated into its own table with a primary key so non-key attributes depend on the complete key.</w:t>
      </w:r>
    </w:p>
    <w:p w14:paraId="1DB7EFFC" w14:textId="77777777" w:rsidR="00CF0B14" w:rsidRDefault="008839DA">
      <w:pPr>
        <w:pStyle w:val="BodyText"/>
        <w:spacing w:before="122" w:line="276" w:lineRule="auto"/>
        <w:ind w:right="583"/>
        <w:jc w:val="both"/>
      </w:pPr>
      <w:r>
        <w:t>3NF: Relationships are represented using foreign keys, so customer, category, product, order, order-item, and payment facts are stored in their appropriate tables rather than being repeatedly duplicated. This reduces update, insertion, and deletion anomalies.  In the Online Shopping System, functional dependencies are maintained so that CustomerID determines customer details, CategoryID determines category details, ProductID determines product details, OrderID determines order details, OrderItemID determines line-item details, and PaymentID determines payment details. This decomposition avoids repeating customer and product data for every order and makes updates consistent. The design also separates transaction-like order information from master data such as products and categories.</w:t>
      </w:r>
    </w:p>
    <w:p w14:paraId="1DB7EFFD" w14:textId="77777777" w:rsidR="00CF0B14" w:rsidRDefault="00CF0B14">
      <w:pPr>
        <w:pStyle w:val="BodyText"/>
        <w:spacing w:line="276" w:lineRule="auto"/>
        <w:jc w:val="both"/>
        <w:sectPr w:rsidR="00CF0B14">
          <w:pgSz w:w="12240" w:h="15840"/>
          <w:pgMar w:top="920" w:right="720" w:bottom="980" w:left="720" w:header="0" w:footer="758" w:gutter="0"/>
          <w:cols w:space="720"/>
        </w:sectPr>
      </w:pPr>
    </w:p>
    <w:p w14:paraId="1DB7EFFE" w14:textId="77777777" w:rsidR="00CF0B14" w:rsidRDefault="008839DA">
      <w:pPr>
        <w:pStyle w:val="Heading2"/>
        <w:numPr>
          <w:ilvl w:val="0"/>
          <w:numId w:val="2"/>
        </w:numPr>
        <w:tabs>
          <w:tab w:val="left" w:pos="3257"/>
        </w:tabs>
        <w:spacing w:before="74"/>
        <w:ind w:left="3257" w:hanging="296"/>
        <w:jc w:val="left"/>
      </w:pPr>
      <w:r>
        <w:rPr>
          <w:noProof/>
        </w:rPr>
        <mc:AlternateContent>
          <mc:Choice Requires="wpg">
            <w:drawing>
              <wp:anchor distT="0" distB="0" distL="0" distR="0" simplePos="0" relativeHeight="251658240" behindDoc="1" locked="0" layoutInCell="1" allowOverlap="1" wp14:anchorId="1DB7F15B" wp14:editId="1DB7F15C">
                <wp:simplePos x="0" y="0"/>
                <wp:positionH relativeFrom="page">
                  <wp:posOffset>798195</wp:posOffset>
                </wp:positionH>
                <wp:positionV relativeFrom="page">
                  <wp:posOffset>1483995</wp:posOffset>
                </wp:positionV>
                <wp:extent cx="6175375" cy="7791450"/>
                <wp:effectExtent l="0" t="0" r="0" b="0"/>
                <wp:wrapNone/>
                <wp:docPr id="32" name="Group 32"/>
                <wp:cNvGraphicFramePr/>
                <a:graphic xmlns:a="http://schemas.openxmlformats.org/drawingml/2006/main">
                  <a:graphicData uri="http://schemas.microsoft.com/office/word/2010/wordprocessingGroup">
                    <wpg:wgp>
                      <wpg:cNvGrpSpPr/>
                      <wpg:grpSpPr>
                        <a:xfrm>
                          <a:off x="0" y="0"/>
                          <a:ext cx="6175375" cy="7791450"/>
                          <a:chOff x="0" y="0"/>
                          <a:chExt cx="6175375" cy="7791450"/>
                        </a:xfrm>
                      </wpg:grpSpPr>
                      <pic:pic xmlns:pic="http://schemas.openxmlformats.org/drawingml/2006/picture">
                        <pic:nvPicPr>
                          <pic:cNvPr id="33" name="Image 33"/>
                          <pic:cNvPicPr/>
                        </pic:nvPicPr>
                        <pic:blipFill>
                          <a:blip r:embed="rId19" cstate="print"/>
                          <a:stretch>
                            <a:fillRect/>
                          </a:stretch>
                        </pic:blipFill>
                        <pic:spPr>
                          <a:xfrm>
                            <a:off x="0" y="451104"/>
                            <a:ext cx="6175247" cy="6178295"/>
                          </a:xfrm>
                          <a:prstGeom prst="rect">
                            <a:avLst/>
                          </a:prstGeom>
                        </pic:spPr>
                      </pic:pic>
                      <wps:wsp>
                        <wps:cNvPr id="34" name="Graphic 34"/>
                        <wps:cNvSpPr/>
                        <wps:spPr>
                          <a:xfrm>
                            <a:off x="140195" y="1146060"/>
                            <a:ext cx="231775" cy="7620"/>
                          </a:xfrm>
                          <a:custGeom>
                            <a:avLst/>
                            <a:gdLst/>
                            <a:ahLst/>
                            <a:cxnLst/>
                            <a:rect l="l" t="t" r="r" b="b"/>
                            <a:pathLst>
                              <a:path w="231775" h="7620">
                                <a:moveTo>
                                  <a:pt x="25908" y="0"/>
                                </a:moveTo>
                                <a:lnTo>
                                  <a:pt x="0" y="0"/>
                                </a:lnTo>
                                <a:lnTo>
                                  <a:pt x="0" y="7620"/>
                                </a:lnTo>
                                <a:lnTo>
                                  <a:pt x="25908" y="7620"/>
                                </a:lnTo>
                                <a:lnTo>
                                  <a:pt x="25908" y="0"/>
                                </a:lnTo>
                                <a:close/>
                              </a:path>
                              <a:path w="231775" h="7620">
                                <a:moveTo>
                                  <a:pt x="73152" y="0"/>
                                </a:moveTo>
                                <a:lnTo>
                                  <a:pt x="47244" y="0"/>
                                </a:lnTo>
                                <a:lnTo>
                                  <a:pt x="47244" y="7620"/>
                                </a:lnTo>
                                <a:lnTo>
                                  <a:pt x="73152" y="7620"/>
                                </a:lnTo>
                                <a:lnTo>
                                  <a:pt x="73152" y="0"/>
                                </a:lnTo>
                                <a:close/>
                              </a:path>
                              <a:path w="231775" h="7620">
                                <a:moveTo>
                                  <a:pt x="120396" y="0"/>
                                </a:moveTo>
                                <a:lnTo>
                                  <a:pt x="94488" y="0"/>
                                </a:lnTo>
                                <a:lnTo>
                                  <a:pt x="94488" y="7620"/>
                                </a:lnTo>
                                <a:lnTo>
                                  <a:pt x="120396" y="7620"/>
                                </a:lnTo>
                                <a:lnTo>
                                  <a:pt x="120396" y="0"/>
                                </a:lnTo>
                                <a:close/>
                              </a:path>
                              <a:path w="231775" h="7620">
                                <a:moveTo>
                                  <a:pt x="231660" y="0"/>
                                </a:moveTo>
                                <a:lnTo>
                                  <a:pt x="205752" y="0"/>
                                </a:lnTo>
                                <a:lnTo>
                                  <a:pt x="205752" y="7620"/>
                                </a:lnTo>
                                <a:lnTo>
                                  <a:pt x="231660" y="7620"/>
                                </a:lnTo>
                                <a:lnTo>
                                  <a:pt x="231660" y="0"/>
                                </a:lnTo>
                                <a:close/>
                              </a:path>
                            </a:pathLst>
                          </a:custGeom>
                          <a:solidFill>
                            <a:srgbClr val="000000"/>
                          </a:solidFill>
                        </wps:spPr>
                        <wps:bodyPr wrap="square" lIns="0" tIns="0" rIns="0" bIns="0" rtlCol="0">
                          <a:noAutofit/>
                        </wps:bodyPr>
                      </wps:wsp>
                      <wps:wsp>
                        <wps:cNvPr id="35" name="Graphic 35"/>
                        <wps:cNvSpPr/>
                        <wps:spPr>
                          <a:xfrm>
                            <a:off x="393192" y="1149858"/>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noAutofit/>
                        </wps:bodyPr>
                      </wps:wsp>
                      <wps:wsp>
                        <wps:cNvPr id="36" name="Graphic 36"/>
                        <wps:cNvSpPr/>
                        <wps:spPr>
                          <a:xfrm>
                            <a:off x="67043" y="0"/>
                            <a:ext cx="6043295" cy="7791450"/>
                          </a:xfrm>
                          <a:custGeom>
                            <a:avLst/>
                            <a:gdLst/>
                            <a:ahLst/>
                            <a:cxnLst/>
                            <a:rect l="l" t="t" r="r" b="b"/>
                            <a:pathLst>
                              <a:path w="6043295" h="7791450">
                                <a:moveTo>
                                  <a:pt x="99060" y="1405128"/>
                                </a:moveTo>
                                <a:lnTo>
                                  <a:pt x="73152" y="1405128"/>
                                </a:lnTo>
                                <a:lnTo>
                                  <a:pt x="73152" y="1412748"/>
                                </a:lnTo>
                                <a:lnTo>
                                  <a:pt x="99060" y="1412748"/>
                                </a:lnTo>
                                <a:lnTo>
                                  <a:pt x="99060" y="1405128"/>
                                </a:lnTo>
                                <a:close/>
                              </a:path>
                              <a:path w="6043295" h="7791450">
                                <a:moveTo>
                                  <a:pt x="146304" y="1405128"/>
                                </a:moveTo>
                                <a:lnTo>
                                  <a:pt x="120396" y="1405128"/>
                                </a:lnTo>
                                <a:lnTo>
                                  <a:pt x="120396" y="1412748"/>
                                </a:lnTo>
                                <a:lnTo>
                                  <a:pt x="146304" y="1412748"/>
                                </a:lnTo>
                                <a:lnTo>
                                  <a:pt x="146304" y="1405128"/>
                                </a:lnTo>
                                <a:close/>
                              </a:path>
                              <a:path w="6043295" h="7791450">
                                <a:moveTo>
                                  <a:pt x="193548" y="1405128"/>
                                </a:moveTo>
                                <a:lnTo>
                                  <a:pt x="167640" y="1405128"/>
                                </a:lnTo>
                                <a:lnTo>
                                  <a:pt x="167640" y="1412748"/>
                                </a:lnTo>
                                <a:lnTo>
                                  <a:pt x="193548" y="1412748"/>
                                </a:lnTo>
                                <a:lnTo>
                                  <a:pt x="193548" y="1405128"/>
                                </a:lnTo>
                                <a:close/>
                              </a:path>
                              <a:path w="6043295" h="7791450">
                                <a:moveTo>
                                  <a:pt x="304812" y="1405128"/>
                                </a:moveTo>
                                <a:lnTo>
                                  <a:pt x="277380" y="1405128"/>
                                </a:lnTo>
                                <a:lnTo>
                                  <a:pt x="277380" y="1412748"/>
                                </a:lnTo>
                                <a:lnTo>
                                  <a:pt x="304812" y="1412748"/>
                                </a:lnTo>
                                <a:lnTo>
                                  <a:pt x="304812" y="1405128"/>
                                </a:lnTo>
                                <a:close/>
                              </a:path>
                              <a:path w="6043295" h="7791450">
                                <a:moveTo>
                                  <a:pt x="6042672" y="0"/>
                                </a:moveTo>
                                <a:lnTo>
                                  <a:pt x="6036576" y="0"/>
                                </a:lnTo>
                                <a:lnTo>
                                  <a:pt x="6036576" y="6096"/>
                                </a:lnTo>
                                <a:lnTo>
                                  <a:pt x="6036576" y="7784592"/>
                                </a:lnTo>
                                <a:lnTo>
                                  <a:pt x="6108" y="7784592"/>
                                </a:lnTo>
                                <a:lnTo>
                                  <a:pt x="6108" y="6096"/>
                                </a:lnTo>
                                <a:lnTo>
                                  <a:pt x="6036576" y="6096"/>
                                </a:lnTo>
                                <a:lnTo>
                                  <a:pt x="6036576" y="0"/>
                                </a:lnTo>
                                <a:lnTo>
                                  <a:pt x="0" y="0"/>
                                </a:lnTo>
                                <a:lnTo>
                                  <a:pt x="0" y="6096"/>
                                </a:lnTo>
                                <a:lnTo>
                                  <a:pt x="12" y="7784592"/>
                                </a:lnTo>
                                <a:lnTo>
                                  <a:pt x="12" y="7790942"/>
                                </a:lnTo>
                                <a:lnTo>
                                  <a:pt x="6036576" y="7790942"/>
                                </a:lnTo>
                                <a:lnTo>
                                  <a:pt x="6036576" y="7790701"/>
                                </a:lnTo>
                                <a:lnTo>
                                  <a:pt x="6042672" y="7790701"/>
                                </a:lnTo>
                                <a:lnTo>
                                  <a:pt x="6042672" y="6096"/>
                                </a:lnTo>
                                <a:lnTo>
                                  <a:pt x="6042672" y="0"/>
                                </a:lnTo>
                                <a:close/>
                              </a:path>
                            </a:pathLst>
                          </a:custGeom>
                          <a:solidFill>
                            <a:srgbClr val="000000"/>
                          </a:solidFill>
                        </wps:spPr>
                        <wps:bodyPr wrap="square" lIns="0" tIns="0" rIns="0" bIns="0" rtlCol="0">
                          <a:noAutofit/>
                        </wps:bodyPr>
                      </wps:wsp>
                      <wps:wsp>
                        <wps:cNvPr id="37" name="Graphic 37"/>
                        <wps:cNvSpPr/>
                        <wps:spPr>
                          <a:xfrm>
                            <a:off x="391668" y="1408937"/>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noAutofit/>
                        </wps:bodyPr>
                      </wps:wsp>
                      <wps:wsp>
                        <wps:cNvPr id="38" name="Graphic 38"/>
                        <wps:cNvSpPr/>
                        <wps:spPr>
                          <a:xfrm>
                            <a:off x="138684" y="3003816"/>
                            <a:ext cx="233679" cy="6350"/>
                          </a:xfrm>
                          <a:custGeom>
                            <a:avLst/>
                            <a:gdLst/>
                            <a:ahLst/>
                            <a:cxnLst/>
                            <a:rect l="l" t="t" r="r" b="b"/>
                            <a:pathLst>
                              <a:path w="233679" h="6350">
                                <a:moveTo>
                                  <a:pt x="27432" y="0"/>
                                </a:moveTo>
                                <a:lnTo>
                                  <a:pt x="0" y="0"/>
                                </a:lnTo>
                                <a:lnTo>
                                  <a:pt x="0" y="6096"/>
                                </a:lnTo>
                                <a:lnTo>
                                  <a:pt x="27432" y="6096"/>
                                </a:lnTo>
                                <a:lnTo>
                                  <a:pt x="27432" y="0"/>
                                </a:lnTo>
                                <a:close/>
                              </a:path>
                              <a:path w="233679" h="6350">
                                <a:moveTo>
                                  <a:pt x="74676" y="0"/>
                                </a:moveTo>
                                <a:lnTo>
                                  <a:pt x="47244" y="0"/>
                                </a:lnTo>
                                <a:lnTo>
                                  <a:pt x="47244" y="6096"/>
                                </a:lnTo>
                                <a:lnTo>
                                  <a:pt x="74676" y="6096"/>
                                </a:lnTo>
                                <a:lnTo>
                                  <a:pt x="74676" y="0"/>
                                </a:lnTo>
                                <a:close/>
                              </a:path>
                              <a:path w="233679" h="6350">
                                <a:moveTo>
                                  <a:pt x="121920" y="0"/>
                                </a:moveTo>
                                <a:lnTo>
                                  <a:pt x="94488" y="0"/>
                                </a:lnTo>
                                <a:lnTo>
                                  <a:pt x="94488" y="6096"/>
                                </a:lnTo>
                                <a:lnTo>
                                  <a:pt x="121920" y="6096"/>
                                </a:lnTo>
                                <a:lnTo>
                                  <a:pt x="121920" y="0"/>
                                </a:lnTo>
                                <a:close/>
                              </a:path>
                              <a:path w="233679" h="6350">
                                <a:moveTo>
                                  <a:pt x="233172" y="0"/>
                                </a:moveTo>
                                <a:lnTo>
                                  <a:pt x="205740" y="0"/>
                                </a:lnTo>
                                <a:lnTo>
                                  <a:pt x="205740" y="6096"/>
                                </a:lnTo>
                                <a:lnTo>
                                  <a:pt x="233172" y="6096"/>
                                </a:lnTo>
                                <a:lnTo>
                                  <a:pt x="233172" y="0"/>
                                </a:lnTo>
                                <a:close/>
                              </a:path>
                            </a:pathLst>
                          </a:custGeom>
                          <a:solidFill>
                            <a:srgbClr val="000000"/>
                          </a:solidFill>
                        </wps:spPr>
                        <wps:bodyPr wrap="square" lIns="0" tIns="0" rIns="0" bIns="0" rtlCol="0">
                          <a:noAutofit/>
                        </wps:bodyPr>
                      </wps:wsp>
                      <wps:wsp>
                        <wps:cNvPr id="39" name="Graphic 39"/>
                        <wps:cNvSpPr/>
                        <wps:spPr>
                          <a:xfrm>
                            <a:off x="391668" y="3006852"/>
                            <a:ext cx="5165090" cy="1270"/>
                          </a:xfrm>
                          <a:custGeom>
                            <a:avLst/>
                            <a:gdLst/>
                            <a:ahLst/>
                            <a:cxnLst/>
                            <a:rect l="l" t="t" r="r" b="b"/>
                            <a:pathLst>
                              <a:path w="5165090">
                                <a:moveTo>
                                  <a:pt x="0" y="0"/>
                                </a:moveTo>
                                <a:lnTo>
                                  <a:pt x="5164835" y="0"/>
                                </a:lnTo>
                              </a:path>
                            </a:pathLst>
                          </a:custGeom>
                          <a:ln w="6096">
                            <a:solidFill>
                              <a:srgbClr val="000000"/>
                            </a:solidFill>
                            <a:prstDash val="sysDash"/>
                          </a:ln>
                        </wps:spPr>
                        <wps:bodyPr wrap="square" lIns="0" tIns="0" rIns="0" bIns="0" rtlCol="0">
                          <a:noAutofit/>
                        </wps:bodyPr>
                      </wps:wsp>
                      <wps:wsp>
                        <wps:cNvPr id="40" name="Graphic 40"/>
                        <wps:cNvSpPr/>
                        <wps:spPr>
                          <a:xfrm>
                            <a:off x="138684" y="3259835"/>
                            <a:ext cx="233679" cy="7620"/>
                          </a:xfrm>
                          <a:custGeom>
                            <a:avLst/>
                            <a:gdLst/>
                            <a:ahLst/>
                            <a:cxnLst/>
                            <a:rect l="l" t="t" r="r" b="b"/>
                            <a:pathLst>
                              <a:path w="233679" h="7620">
                                <a:moveTo>
                                  <a:pt x="27432" y="0"/>
                                </a:moveTo>
                                <a:lnTo>
                                  <a:pt x="0" y="0"/>
                                </a:lnTo>
                                <a:lnTo>
                                  <a:pt x="0" y="7620"/>
                                </a:lnTo>
                                <a:lnTo>
                                  <a:pt x="27432" y="7620"/>
                                </a:lnTo>
                                <a:lnTo>
                                  <a:pt x="27432" y="0"/>
                                </a:lnTo>
                                <a:close/>
                              </a:path>
                              <a:path w="233679" h="7620">
                                <a:moveTo>
                                  <a:pt x="74676" y="0"/>
                                </a:moveTo>
                                <a:lnTo>
                                  <a:pt x="47244" y="0"/>
                                </a:lnTo>
                                <a:lnTo>
                                  <a:pt x="47244" y="7620"/>
                                </a:lnTo>
                                <a:lnTo>
                                  <a:pt x="74676" y="7620"/>
                                </a:lnTo>
                                <a:lnTo>
                                  <a:pt x="74676" y="0"/>
                                </a:lnTo>
                                <a:close/>
                              </a:path>
                              <a:path w="233679" h="7620">
                                <a:moveTo>
                                  <a:pt x="121920" y="0"/>
                                </a:moveTo>
                                <a:lnTo>
                                  <a:pt x="94488" y="0"/>
                                </a:lnTo>
                                <a:lnTo>
                                  <a:pt x="94488" y="7620"/>
                                </a:lnTo>
                                <a:lnTo>
                                  <a:pt x="121920" y="7620"/>
                                </a:lnTo>
                                <a:lnTo>
                                  <a:pt x="121920" y="0"/>
                                </a:lnTo>
                                <a:close/>
                              </a:path>
                              <a:path w="233679" h="7620">
                                <a:moveTo>
                                  <a:pt x="233172" y="0"/>
                                </a:moveTo>
                                <a:lnTo>
                                  <a:pt x="205740" y="0"/>
                                </a:lnTo>
                                <a:lnTo>
                                  <a:pt x="205740" y="7620"/>
                                </a:lnTo>
                                <a:lnTo>
                                  <a:pt x="233172" y="7620"/>
                                </a:lnTo>
                                <a:lnTo>
                                  <a:pt x="233172" y="0"/>
                                </a:lnTo>
                                <a:close/>
                              </a:path>
                            </a:pathLst>
                          </a:custGeom>
                          <a:solidFill>
                            <a:srgbClr val="000000"/>
                          </a:solidFill>
                        </wps:spPr>
                        <wps:bodyPr wrap="square" lIns="0" tIns="0" rIns="0" bIns="0" rtlCol="0">
                          <a:noAutofit/>
                        </wps:bodyPr>
                      </wps:wsp>
                      <wps:wsp>
                        <wps:cNvPr id="41" name="Graphic 41"/>
                        <wps:cNvSpPr/>
                        <wps:spPr>
                          <a:xfrm>
                            <a:off x="391668" y="3263645"/>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noAutofit/>
                        </wps:bodyPr>
                      </wps:wsp>
                      <wps:wsp>
                        <wps:cNvPr id="42" name="Graphic 42"/>
                        <wps:cNvSpPr/>
                        <wps:spPr>
                          <a:xfrm>
                            <a:off x="138684" y="5632716"/>
                            <a:ext cx="233679" cy="7620"/>
                          </a:xfrm>
                          <a:custGeom>
                            <a:avLst/>
                            <a:gdLst/>
                            <a:ahLst/>
                            <a:cxnLst/>
                            <a:rect l="l" t="t" r="r" b="b"/>
                            <a:pathLst>
                              <a:path w="233679" h="7620">
                                <a:moveTo>
                                  <a:pt x="27432" y="0"/>
                                </a:moveTo>
                                <a:lnTo>
                                  <a:pt x="0" y="0"/>
                                </a:lnTo>
                                <a:lnTo>
                                  <a:pt x="0" y="7620"/>
                                </a:lnTo>
                                <a:lnTo>
                                  <a:pt x="27432" y="7620"/>
                                </a:lnTo>
                                <a:lnTo>
                                  <a:pt x="27432" y="0"/>
                                </a:lnTo>
                                <a:close/>
                              </a:path>
                              <a:path w="233679" h="7620">
                                <a:moveTo>
                                  <a:pt x="74676" y="0"/>
                                </a:moveTo>
                                <a:lnTo>
                                  <a:pt x="47244" y="0"/>
                                </a:lnTo>
                                <a:lnTo>
                                  <a:pt x="47244" y="7620"/>
                                </a:lnTo>
                                <a:lnTo>
                                  <a:pt x="74676" y="7620"/>
                                </a:lnTo>
                                <a:lnTo>
                                  <a:pt x="74676" y="0"/>
                                </a:lnTo>
                                <a:close/>
                              </a:path>
                              <a:path w="233679" h="7620">
                                <a:moveTo>
                                  <a:pt x="121920" y="0"/>
                                </a:moveTo>
                                <a:lnTo>
                                  <a:pt x="94488" y="0"/>
                                </a:lnTo>
                                <a:lnTo>
                                  <a:pt x="94488" y="7620"/>
                                </a:lnTo>
                                <a:lnTo>
                                  <a:pt x="121920" y="7620"/>
                                </a:lnTo>
                                <a:lnTo>
                                  <a:pt x="121920" y="0"/>
                                </a:lnTo>
                                <a:close/>
                              </a:path>
                              <a:path w="233679" h="7620">
                                <a:moveTo>
                                  <a:pt x="233172" y="0"/>
                                </a:moveTo>
                                <a:lnTo>
                                  <a:pt x="205740" y="0"/>
                                </a:lnTo>
                                <a:lnTo>
                                  <a:pt x="205740" y="7620"/>
                                </a:lnTo>
                                <a:lnTo>
                                  <a:pt x="233172" y="7620"/>
                                </a:lnTo>
                                <a:lnTo>
                                  <a:pt x="233172" y="0"/>
                                </a:lnTo>
                                <a:close/>
                              </a:path>
                            </a:pathLst>
                          </a:custGeom>
                          <a:solidFill>
                            <a:srgbClr val="000000"/>
                          </a:solidFill>
                        </wps:spPr>
                        <wps:bodyPr wrap="square" lIns="0" tIns="0" rIns="0" bIns="0" rtlCol="0">
                          <a:noAutofit/>
                        </wps:bodyPr>
                      </wps:wsp>
                      <wps:wsp>
                        <wps:cNvPr id="43" name="Graphic 43"/>
                        <wps:cNvSpPr/>
                        <wps:spPr>
                          <a:xfrm>
                            <a:off x="391668" y="5636514"/>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noAutofit/>
                        </wps:bodyPr>
                      </wps:wsp>
                      <wps:wsp>
                        <wps:cNvPr id="44" name="Graphic 44"/>
                        <wps:cNvSpPr/>
                        <wps:spPr>
                          <a:xfrm>
                            <a:off x="138684" y="5890259"/>
                            <a:ext cx="233679" cy="7620"/>
                          </a:xfrm>
                          <a:custGeom>
                            <a:avLst/>
                            <a:gdLst/>
                            <a:ahLst/>
                            <a:cxnLst/>
                            <a:rect l="l" t="t" r="r" b="b"/>
                            <a:pathLst>
                              <a:path w="233679" h="7620">
                                <a:moveTo>
                                  <a:pt x="27432" y="0"/>
                                </a:moveTo>
                                <a:lnTo>
                                  <a:pt x="0" y="0"/>
                                </a:lnTo>
                                <a:lnTo>
                                  <a:pt x="0" y="7620"/>
                                </a:lnTo>
                                <a:lnTo>
                                  <a:pt x="27432" y="7620"/>
                                </a:lnTo>
                                <a:lnTo>
                                  <a:pt x="27432" y="0"/>
                                </a:lnTo>
                                <a:close/>
                              </a:path>
                              <a:path w="233679" h="7620">
                                <a:moveTo>
                                  <a:pt x="74676" y="0"/>
                                </a:moveTo>
                                <a:lnTo>
                                  <a:pt x="47244" y="0"/>
                                </a:lnTo>
                                <a:lnTo>
                                  <a:pt x="47244" y="7620"/>
                                </a:lnTo>
                                <a:lnTo>
                                  <a:pt x="74676" y="7620"/>
                                </a:lnTo>
                                <a:lnTo>
                                  <a:pt x="74676" y="0"/>
                                </a:lnTo>
                                <a:close/>
                              </a:path>
                              <a:path w="233679" h="7620">
                                <a:moveTo>
                                  <a:pt x="121920" y="0"/>
                                </a:moveTo>
                                <a:lnTo>
                                  <a:pt x="94488" y="0"/>
                                </a:lnTo>
                                <a:lnTo>
                                  <a:pt x="94488" y="7620"/>
                                </a:lnTo>
                                <a:lnTo>
                                  <a:pt x="121920" y="7620"/>
                                </a:lnTo>
                                <a:lnTo>
                                  <a:pt x="121920" y="0"/>
                                </a:lnTo>
                                <a:close/>
                              </a:path>
                              <a:path w="233679" h="7620">
                                <a:moveTo>
                                  <a:pt x="233172" y="0"/>
                                </a:moveTo>
                                <a:lnTo>
                                  <a:pt x="205740" y="0"/>
                                </a:lnTo>
                                <a:lnTo>
                                  <a:pt x="205740" y="7620"/>
                                </a:lnTo>
                                <a:lnTo>
                                  <a:pt x="233172" y="7620"/>
                                </a:lnTo>
                                <a:lnTo>
                                  <a:pt x="233172" y="0"/>
                                </a:lnTo>
                                <a:close/>
                              </a:path>
                            </a:pathLst>
                          </a:custGeom>
                          <a:solidFill>
                            <a:srgbClr val="000000"/>
                          </a:solidFill>
                        </wps:spPr>
                        <wps:bodyPr wrap="square" lIns="0" tIns="0" rIns="0" bIns="0" rtlCol="0">
                          <a:noAutofit/>
                        </wps:bodyPr>
                      </wps:wsp>
                      <wps:wsp>
                        <wps:cNvPr id="45" name="Graphic 45"/>
                        <wps:cNvSpPr/>
                        <wps:spPr>
                          <a:xfrm>
                            <a:off x="391668" y="5894070"/>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noAutofit/>
                        </wps:bodyPr>
                      </wps:wsp>
                    </wpg:wgp>
                  </a:graphicData>
                </a:graphic>
              </wp:anchor>
            </w:drawing>
          </mc:Choice>
          <mc:Fallback>
            <w:pict>
              <v:group w14:anchorId="22CC1D43" id="Group 32" o:spid="_x0000_s1026" style="position:absolute;margin-left:62.85pt;margin-top:116.85pt;width:486.25pt;height:613.5pt;z-index:-251658240;mso-wrap-distance-left:0;mso-wrap-distance-right:0;mso-position-horizontal-relative:page;mso-position-vertical-relative:page" coordsize="61753,77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">
                <v:shape id="Image 33" o:spid="_x0000_s1027" type="#_x0000_t75" style="position:absolute;top:4511;width:61752;height:61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">
                  <v:imagedata r:id="rId20" o:title=""/>
                </v:shape>
                <v:shape id="Graphic 34" o:spid="_x0000_s1028" style="position:absolute;left:1401;top:11460;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" path="m25908,l,,,7620r25908,l25908,xem73152,l47244,r,7620l73152,7620,73152,xem120396,l94488,r,7620l120396,7620r,-7620xem231660,l205752,r,7620l231660,7620r,-7620xe" fillcolor="black" stroked="f">
                  <v:path arrowok="t"/>
                </v:shape>
                <v:shape id="Graphic 35" o:spid="_x0000_s1029" style="position:absolute;left:3931;top:11498;width:51651;height:13;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" path="m,l5164835,e" filled="f" strokeweight=".6pt">
                  <v:stroke dashstyle="3 1"/>
                  <v:path arrowok="t"/>
                </v:shape>
                <v:shape id="Graphic 36" o:spid="_x0000_s1030" style="position:absolute;left:670;width:60433;height:77914;visibility:visible;mso-wrap-style:square;v-text-anchor:top" coordsize="6043295,779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" path="m99060,1405128r-25908,l73152,1412748r25908,l99060,1405128xem146304,1405128r-25908,l120396,1412748r25908,l146304,1405128xem193548,1405128r-25908,l167640,1412748r25908,l193548,1405128xem304812,1405128r-27432,l277380,1412748r27432,l304812,1405128xem6042672,r-6096,l6036576,6096r,7778496l6108,7784592,6108,6096r6030468,l6036576,,,,,6096,12,7784592r,6350l6036576,7790942r,-241l6042672,7790701r,-7784605l6042672,xe" fillcolor="black" stroked="f">
                  <v:path arrowok="t"/>
                </v:shape>
                <v:shape id="Graphic 37" o:spid="_x0000_s1031" style="position:absolute;left:3916;top:14089;width:51651;height:13;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" path="m,l5164835,e" filled="f" strokeweight=".6pt">
                  <v:stroke dashstyle="3 1"/>
                  <v:path arrowok="t"/>
                </v:shape>
                <v:shape id="Graphic 38" o:spid="_x0000_s1032" style="position:absolute;left:1386;top:30038;width:2337;height:63;visibility:visible;mso-wrap-style:square;v-text-anchor:top" coordsize="233679,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" path="m27432,l,,,6096r27432,l27432,xem74676,l47244,r,6096l74676,6096,74676,xem121920,l94488,r,6096l121920,6096r,-6096xem233172,l205740,r,6096l233172,6096r,-6096xe" fillcolor="black" stroked="f">
                  <v:path arrowok="t"/>
                </v:shape>
                <v:shape id="Graphic 39" o:spid="_x0000_s1033" style="position:absolute;left:3916;top:30068;width:51651;height:13;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" path="m,l5164835,e" filled="f" strokeweight=".48pt">
                  <v:stroke dashstyle="3 1"/>
                  <v:path arrowok="t"/>
                </v:shape>
                <v:shape id="Graphic 40" o:spid="_x0000_s1034" style="position:absolute;left:1386;top:32598;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" path="m27432,l,,,7620r27432,l27432,xem74676,l47244,r,7620l74676,7620,74676,xem121920,l94488,r,7620l121920,7620r,-7620xem233172,l205740,r,7620l233172,7620r,-7620xe" fillcolor="black" stroked="f">
                  <v:path arrowok="t"/>
                </v:shape>
                <v:shape id="Graphic 41" o:spid="_x0000_s1035" style="position:absolute;left:3916;top:32636;width:51651;height:13;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" path="m,l5164835,e" filled="f" strokeweight=".6pt">
                  <v:stroke dashstyle="3 1"/>
                  <v:path arrowok="t"/>
                </v:shape>
                <v:shape id="Graphic 42" o:spid="_x0000_s1036" style="position:absolute;left:1386;top:56327;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" path="m27432,l,,,7620r27432,l27432,xem74676,l47244,r,7620l74676,7620,74676,xem121920,l94488,r,7620l121920,7620r,-7620xem233172,l205740,r,7620l233172,7620r,-7620xe" fillcolor="black" stroked="f">
                  <v:path arrowok="t"/>
                </v:shape>
                <v:shape id="Graphic 43" o:spid="_x0000_s1037" style="position:absolute;left:3916;top:56365;width:51651;height:12;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" path="m,l5164835,e" filled="f" strokeweight=".6pt">
                  <v:stroke dashstyle="3 1"/>
                  <v:path arrowok="t"/>
                </v:shape>
                <v:shape id="Graphic 44" o:spid="_x0000_s1038" style="position:absolute;left:1386;top:58902;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" path="m27432,l,,,7620r27432,l27432,xem74676,l47244,r,7620l74676,7620,74676,xem121920,l94488,r,7620l121920,7620r,-7620xem233172,l205740,r,7620l233172,7620r,-7620xe" fillcolor="black" stroked="f">
                  <v:path arrowok="t"/>
                </v:shape>
                <v:shape id="Graphic 45" o:spid="_x0000_s1039" style="position:absolute;left:3916;top:58940;width:51651;height:13;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" path="m,l5164835,e" filled="f" strokeweight=".6pt">
                  <v:stroke dashstyle="3 1"/>
                  <v:path arrowok="t"/>
                </v:shape>
                <w10:wrap anchorx="page" anchory="page"/>
              </v:group>
            </w:pict>
          </mc:Fallback>
        </mc:AlternateContent>
      </w:r>
      <w:r>
        <w:rPr>
          <w:spacing w:val="-2"/>
        </w:rPr>
        <w:t>DATABASE</w:t>
      </w:r>
      <w:r>
        <w:rPr>
          <w:spacing w:val="-8"/>
        </w:rPr>
        <w:t xml:space="preserve"> </w:t>
      </w:r>
      <w:r>
        <w:rPr>
          <w:spacing w:val="-2"/>
        </w:rPr>
        <w:t>IMPLEMENTATION</w:t>
      </w:r>
    </w:p>
    <w:p w14:paraId="1DB7EFFF" w14:textId="77777777" w:rsidR="00CF0B14" w:rsidRDefault="008839DA">
      <w:pPr>
        <w:pStyle w:val="Heading4"/>
        <w:numPr>
          <w:ilvl w:val="1"/>
          <w:numId w:val="2"/>
        </w:numPr>
        <w:tabs>
          <w:tab w:val="left" w:pos="387"/>
        </w:tabs>
        <w:spacing w:before="295"/>
        <w:ind w:left="387" w:hanging="387"/>
      </w:pPr>
      <w:r>
        <w:t>DDL</w:t>
      </w:r>
      <w:r>
        <w:rPr>
          <w:spacing w:val="-11"/>
        </w:rPr>
        <w:t xml:space="preserve"> </w:t>
      </w:r>
      <w:r>
        <w:t>—</w:t>
      </w:r>
      <w:r>
        <w:rPr>
          <w:spacing w:val="-14"/>
        </w:rPr>
        <w:t xml:space="preserve"> </w:t>
      </w:r>
      <w:r>
        <w:t>Database</w:t>
      </w:r>
      <w:r>
        <w:rPr>
          <w:spacing w:val="-9"/>
        </w:rPr>
        <w:t xml:space="preserve"> </w:t>
      </w:r>
      <w:r>
        <w:t>and</w:t>
      </w:r>
      <w:r>
        <w:rPr>
          <w:spacing w:val="-10"/>
        </w:rPr>
        <w:t xml:space="preserve"> </w:t>
      </w:r>
      <w:r>
        <w:t>Table</w:t>
      </w:r>
      <w:r>
        <w:rPr>
          <w:spacing w:val="-9"/>
        </w:rPr>
        <w:t xml:space="preserve"> </w:t>
      </w:r>
      <w:r>
        <w:rPr>
          <w:spacing w:val="-2"/>
        </w:rPr>
        <w:t>Creation</w:t>
      </w:r>
    </w:p>
    <w:p w14:paraId="1DB7F000" w14:textId="77777777" w:rsidR="00CF0B14" w:rsidRDefault="008839DA">
      <w:pPr>
        <w:spacing w:before="171"/>
        <w:ind w:left="1080"/>
        <w:rPr>
          <w:rFonts w:ascii="Courier New"/>
          <w:sz w:val="18"/>
        </w:rPr>
      </w:pPr>
      <w:r>
        <w:rPr>
          <w:rFonts w:ascii="Courier New"/>
          <w:sz w:val="18"/>
        </w:rPr>
        <w:t>-- Drop tables if they exist</w:t>
      </w:r>
    </w:p>
    <w:p w14:paraId="1DB7F001" w14:textId="77777777" w:rsidR="00CF0B14" w:rsidRDefault="008839DA">
      <w:pPr>
        <w:ind w:left="756" w:right="5528"/>
        <w:rPr>
          <w:rFonts w:ascii="Courier New"/>
          <w:sz w:val="18"/>
        </w:rPr>
      </w:pPr>
      <w:r>
        <w:rPr>
          <w:rFonts w:ascii="Courier New"/>
          <w:sz w:val="18"/>
        </w:rPr>
        <w:t>DROP TABLE IF EXISTS Payment; DROP TABLE IF EXISTS OrderItem;</w:t>
      </w:r>
    </w:p>
    <w:p w14:paraId="1DB7F002" w14:textId="77777777" w:rsidR="00CF0B14" w:rsidRDefault="008839DA">
      <w:pPr>
        <w:ind w:left="756" w:right="6499"/>
        <w:rPr>
          <w:rFonts w:ascii="Courier New"/>
          <w:sz w:val="18"/>
        </w:rPr>
      </w:pPr>
      <w:r>
        <w:rPr>
          <w:rFonts w:ascii="Courier New"/>
          <w:sz w:val="18"/>
        </w:rPr>
        <w:t>DROP TABLE IF EXISTS Orders; DROP TABLE IF EXISTS Product; DROP TABLE IF EXISTS Category; DROP TABLE IF EXISTS Customer;</w:t>
      </w:r>
    </w:p>
    <w:p w14:paraId="1DB7F003" w14:textId="77777777" w:rsidR="00CF0B14" w:rsidRDefault="00CF0B14">
      <w:pPr>
        <w:pStyle w:val="BodyText"/>
        <w:rPr>
          <w:rFonts w:ascii="Courier New"/>
          <w:sz w:val="18"/>
        </w:rPr>
      </w:pPr>
    </w:p>
    <w:p w14:paraId="1DB7F004" w14:textId="77777777" w:rsidR="00CF0B14" w:rsidRDefault="00CF0B14">
      <w:pPr>
        <w:pStyle w:val="BodyText"/>
        <w:spacing w:before="72"/>
        <w:rPr>
          <w:rFonts w:ascii="Courier New"/>
          <w:sz w:val="18"/>
        </w:rPr>
      </w:pPr>
    </w:p>
    <w:p w14:paraId="1DB7F005" w14:textId="77777777" w:rsidR="00CF0B14" w:rsidRDefault="008839DA">
      <w:pPr>
        <w:ind w:left="756"/>
        <w:rPr>
          <w:rFonts w:ascii="Courier New"/>
          <w:sz w:val="18"/>
        </w:rPr>
      </w:pPr>
      <w:r>
        <w:rPr>
          <w:rFonts w:ascii="Courier New"/>
          <w:sz w:val="18"/>
        </w:rPr>
        <w:t>-- 1. CUSTOMER TABLE</w:t>
      </w:r>
    </w:p>
    <w:p w14:paraId="1DB7F006" w14:textId="77777777" w:rsidR="00CF0B14" w:rsidRDefault="008839DA">
      <w:pPr>
        <w:spacing w:before="200"/>
        <w:ind w:left="756"/>
        <w:rPr>
          <w:rFonts w:ascii="Courier New"/>
          <w:sz w:val="18"/>
        </w:rPr>
      </w:pPr>
      <w:r>
        <w:rPr>
          <w:rFonts w:ascii="Courier New"/>
          <w:b/>
          <w:sz w:val="18"/>
        </w:rPr>
        <w:t>CREATE TABLE Customer (</w:t>
      </w:r>
    </w:p>
    <w:p w14:paraId="1DB7F007" w14:textId="77777777" w:rsidR="00CF0B14" w:rsidRDefault="008839DA">
      <w:pPr>
        <w:ind w:left="1187" w:right="5528"/>
        <w:rPr>
          <w:rFonts w:ascii="Courier New"/>
          <w:sz w:val="18"/>
        </w:rPr>
      </w:pPr>
      <w:r>
        <w:rPr>
          <w:rFonts w:ascii="Courier New"/>
          <w:sz w:val="18"/>
        </w:rPr>
        <w:t>CustomerID INTEGER PRIMARY KEY, Name VARCHAR(60) NOT NULL, Email VARCHAR(100) NOT NULL UNIQUE,</w:t>
      </w:r>
    </w:p>
    <w:p w14:paraId="1DB7F008" w14:textId="77777777" w:rsidR="00CF0B14" w:rsidRDefault="008839DA">
      <w:pPr>
        <w:ind w:left="1187" w:right="5528"/>
        <w:rPr>
          <w:rFonts w:ascii="Courier New"/>
          <w:sz w:val="18"/>
        </w:rPr>
      </w:pPr>
      <w:r>
        <w:rPr>
          <w:rFonts w:ascii="Courier New"/>
          <w:sz w:val="18"/>
        </w:rPr>
        <w:t>Phone VARCHAR(15) NOT NULL, Address VARCHAR(150) NOT NULL, CreatedAt DATE DEFAULT CURRENT_DATE</w:t>
      </w:r>
    </w:p>
    <w:p w14:paraId="1DB7F009" w14:textId="77777777" w:rsidR="00CF0B14" w:rsidRDefault="008839DA">
      <w:pPr>
        <w:ind w:left="1187"/>
        <w:rPr>
          <w:rFonts w:ascii="Courier New"/>
          <w:sz w:val="18"/>
        </w:rPr>
      </w:pPr>
      <w:r>
        <w:rPr>
          <w:rFonts w:ascii="Courier New"/>
          <w:sz w:val="18"/>
        </w:rPr>
        <w:t>);</w:t>
      </w:r>
    </w:p>
    <w:p w14:paraId="1DB7F00A" w14:textId="77777777" w:rsidR="00CF0B14" w:rsidRDefault="008839DA">
      <w:pPr>
        <w:ind w:left="756"/>
        <w:rPr>
          <w:rFonts w:ascii="Courier New"/>
          <w:sz w:val="18"/>
        </w:rPr>
      </w:pPr>
      <w:r>
        <w:rPr>
          <w:rFonts w:ascii="Courier New"/>
          <w:spacing w:val="-5"/>
          <w:sz w:val="18"/>
        </w:rPr>
        <w:t>);</w:t>
      </w:r>
    </w:p>
    <w:p w14:paraId="1DB7F00B" w14:textId="77777777" w:rsidR="00CF0B14" w:rsidRDefault="00CF0B14">
      <w:pPr>
        <w:pStyle w:val="BodyText"/>
        <w:spacing w:before="78"/>
        <w:rPr>
          <w:rFonts w:ascii="Courier New"/>
          <w:sz w:val="18"/>
        </w:rPr>
      </w:pPr>
    </w:p>
    <w:p w14:paraId="1DB7F00C" w14:textId="77777777" w:rsidR="00CF0B14" w:rsidRDefault="008839DA">
      <w:pPr>
        <w:spacing w:line="400" w:lineRule="atLeast"/>
        <w:ind w:left="756" w:right="2807"/>
        <w:rPr>
          <w:rFonts w:ascii="Courier New"/>
          <w:sz w:val="18"/>
        </w:rPr>
      </w:pPr>
      <w:r>
        <w:rPr>
          <w:rFonts w:ascii="Courier New"/>
          <w:sz w:val="18"/>
        </w:rPr>
        <w:t>-- 2. CATEGORY TABLE</w:t>
      </w:r>
    </w:p>
    <w:p w14:paraId="1DB7F00D" w14:textId="77777777" w:rsidR="00CF0B14" w:rsidRDefault="008839DA">
      <w:pPr>
        <w:spacing w:before="3"/>
        <w:ind w:left="1187" w:right="5528"/>
        <w:rPr>
          <w:rFonts w:ascii="Courier New"/>
          <w:sz w:val="18"/>
        </w:rPr>
      </w:pPr>
      <w:r>
        <w:rPr>
          <w:rFonts w:ascii="Courier New"/>
          <w:sz w:val="18"/>
        </w:rPr>
        <w:t>CREATE TABLE Category (</w:t>
      </w:r>
    </w:p>
    <w:p w14:paraId="1DB7F00E" w14:textId="77777777" w:rsidR="00CF0B14" w:rsidRDefault="008839DA">
      <w:pPr>
        <w:spacing w:before="1"/>
        <w:ind w:left="1187" w:right="6284"/>
        <w:rPr>
          <w:rFonts w:ascii="Courier New"/>
          <w:sz w:val="18"/>
        </w:rPr>
      </w:pPr>
      <w:r>
        <w:rPr>
          <w:rFonts w:ascii="Courier New"/>
          <w:sz w:val="18"/>
        </w:rPr>
        <w:t>CategoryID INTEGER PRIMARY KEY, CategoryName VARCHAR(50) NOT NULL UNIQUE,</w:t>
      </w:r>
    </w:p>
    <w:p w14:paraId="1DB7F00F" w14:textId="77777777" w:rsidR="00CF0B14" w:rsidRDefault="008839DA">
      <w:pPr>
        <w:spacing w:before="4" w:line="237" w:lineRule="auto"/>
        <w:ind w:left="1187" w:right="1734"/>
        <w:rPr>
          <w:rFonts w:ascii="Courier New"/>
          <w:sz w:val="18"/>
        </w:rPr>
      </w:pPr>
      <w:r>
        <w:rPr>
          <w:rFonts w:ascii="Courier New"/>
          <w:sz w:val="18"/>
        </w:rPr>
        <w:t>Description VARCHAR(150)</w:t>
      </w:r>
    </w:p>
    <w:p w14:paraId="1DB7F010" w14:textId="77777777" w:rsidR="00CF0B14" w:rsidRDefault="008839DA">
      <w:pPr>
        <w:ind w:left="1187" w:right="5897"/>
        <w:rPr>
          <w:rFonts w:ascii="Courier New"/>
          <w:sz w:val="18"/>
        </w:rPr>
      </w:pPr>
      <w:r>
        <w:rPr>
          <w:rFonts w:ascii="Courier New"/>
          <w:sz w:val="18"/>
        </w:rPr>
        <w:t>);</w:t>
      </w:r>
    </w:p>
    <w:p w14:paraId="1DB7F011" w14:textId="77777777" w:rsidR="00CF0B14" w:rsidRDefault="008839DA">
      <w:pPr>
        <w:ind w:left="1187"/>
        <w:rPr>
          <w:rFonts w:ascii="Courier New"/>
          <w:sz w:val="18"/>
        </w:rPr>
      </w:pPr>
      <w:r>
        <w:rPr>
          <w:rFonts w:ascii="Courier New"/>
          <w:sz w:val="18"/>
        </w:rPr>
        <w:t>CreatedAt</w:t>
      </w:r>
      <w:r>
        <w:rPr>
          <w:rFonts w:ascii="Courier New"/>
          <w:spacing w:val="-21"/>
          <w:sz w:val="18"/>
        </w:rPr>
        <w:t xml:space="preserve"> </w:t>
      </w:r>
      <w:r>
        <w:rPr>
          <w:rFonts w:ascii="Courier New"/>
          <w:sz w:val="18"/>
        </w:rPr>
        <w:t>DATE</w:t>
      </w:r>
      <w:r>
        <w:rPr>
          <w:rFonts w:ascii="Courier New"/>
          <w:spacing w:val="-18"/>
          <w:sz w:val="18"/>
        </w:rPr>
        <w:t xml:space="preserve"> </w:t>
      </w:r>
      <w:r>
        <w:rPr>
          <w:rFonts w:ascii="Courier New"/>
          <w:sz w:val="18"/>
        </w:rPr>
        <w:t>DEFAULT</w:t>
      </w:r>
      <w:r>
        <w:rPr>
          <w:rFonts w:ascii="Courier New"/>
          <w:spacing w:val="-22"/>
          <w:sz w:val="18"/>
        </w:rPr>
        <w:t xml:space="preserve"> </w:t>
      </w:r>
      <w:r>
        <w:rPr>
          <w:rFonts w:ascii="Courier New"/>
          <w:spacing w:val="-2"/>
          <w:sz w:val="18"/>
        </w:rPr>
        <w:t>CURRENT_DATE,</w:t>
      </w:r>
    </w:p>
    <w:p w14:paraId="1DB7F012" w14:textId="77777777" w:rsidR="00CF0B14" w:rsidRDefault="008839DA">
      <w:pPr>
        <w:ind w:left="1187" w:right="2807"/>
        <w:rPr>
          <w:rFonts w:ascii="Courier New"/>
          <w:sz w:val="18"/>
        </w:rPr>
      </w:pPr>
      <w:r>
        <w:rPr>
          <w:rFonts w:ascii="Courier New"/>
          <w:sz w:val="18"/>
        </w:rPr>
        <w:t>CONSTRAINT</w:t>
      </w:r>
      <w:r>
        <w:rPr>
          <w:rFonts w:ascii="Courier New"/>
          <w:spacing w:val="-17"/>
          <w:sz w:val="18"/>
        </w:rPr>
        <w:t xml:space="preserve"> </w:t>
      </w:r>
      <w:r>
        <w:rPr>
          <w:rFonts w:ascii="Courier New"/>
          <w:sz w:val="18"/>
        </w:rPr>
        <w:t>chk_aadhaar</w:t>
      </w:r>
      <w:r>
        <w:rPr>
          <w:rFonts w:ascii="Courier New"/>
          <w:spacing w:val="-17"/>
          <w:sz w:val="18"/>
        </w:rPr>
        <w:t xml:space="preserve"> </w:t>
      </w:r>
      <w:r>
        <w:rPr>
          <w:rFonts w:ascii="Courier New"/>
          <w:sz w:val="18"/>
        </w:rPr>
        <w:t>CHECK</w:t>
      </w:r>
      <w:r>
        <w:rPr>
          <w:rFonts w:ascii="Courier New"/>
          <w:spacing w:val="-17"/>
          <w:sz w:val="18"/>
        </w:rPr>
        <w:t xml:space="preserve"> </w:t>
      </w:r>
      <w:r>
        <w:rPr>
          <w:rFonts w:ascii="Courier New"/>
          <w:sz w:val="18"/>
        </w:rPr>
        <w:t>(LENGTH(AadhaarNo)</w:t>
      </w:r>
      <w:r>
        <w:rPr>
          <w:rFonts w:ascii="Courier New"/>
          <w:spacing w:val="-17"/>
          <w:sz w:val="18"/>
        </w:rPr>
        <w:t xml:space="preserve"> </w:t>
      </w:r>
      <w:r>
        <w:rPr>
          <w:rFonts w:ascii="Courier New"/>
          <w:sz w:val="18"/>
        </w:rPr>
        <w:t>=</w:t>
      </w:r>
      <w:r>
        <w:rPr>
          <w:rFonts w:ascii="Courier New"/>
          <w:spacing w:val="-17"/>
          <w:sz w:val="18"/>
        </w:rPr>
        <w:t xml:space="preserve"> </w:t>
      </w:r>
      <w:r>
        <w:rPr>
          <w:rFonts w:ascii="Courier New"/>
          <w:sz w:val="18"/>
        </w:rPr>
        <w:t>12), CONSTRAINT chk_pan CHECK (LENGTH(PANNo) = 10)</w:t>
      </w:r>
    </w:p>
    <w:p w14:paraId="1DB7F013" w14:textId="77777777" w:rsidR="00CF0B14" w:rsidRDefault="008839DA">
      <w:pPr>
        <w:spacing w:line="203" w:lineRule="exact"/>
        <w:ind w:left="756"/>
        <w:rPr>
          <w:rFonts w:ascii="Courier New"/>
          <w:sz w:val="18"/>
        </w:rPr>
      </w:pPr>
      <w:r>
        <w:rPr>
          <w:rFonts w:ascii="Courier New"/>
          <w:spacing w:val="-5"/>
          <w:sz w:val="18"/>
        </w:rPr>
        <w:t>);</w:t>
      </w:r>
    </w:p>
    <w:p w14:paraId="1DB7F014" w14:textId="77777777" w:rsidR="00CF0B14" w:rsidRDefault="00CF0B14">
      <w:pPr>
        <w:pStyle w:val="BodyText"/>
        <w:rPr>
          <w:rFonts w:ascii="Courier New"/>
          <w:sz w:val="18"/>
        </w:rPr>
      </w:pPr>
    </w:p>
    <w:p w14:paraId="1DB7F015" w14:textId="77777777" w:rsidR="00CF0B14" w:rsidRDefault="00CF0B14">
      <w:pPr>
        <w:pStyle w:val="BodyText"/>
        <w:spacing w:before="67"/>
        <w:rPr>
          <w:rFonts w:ascii="Courier New"/>
          <w:sz w:val="18"/>
        </w:rPr>
      </w:pPr>
    </w:p>
    <w:p w14:paraId="1DB7F016" w14:textId="77777777" w:rsidR="00CF0B14" w:rsidRDefault="008839DA">
      <w:pPr>
        <w:ind w:left="756"/>
        <w:rPr>
          <w:rFonts w:ascii="Courier New"/>
          <w:sz w:val="18"/>
        </w:rPr>
      </w:pPr>
      <w:r>
        <w:rPr>
          <w:rFonts w:ascii="Courier New"/>
          <w:sz w:val="18"/>
        </w:rPr>
        <w:t>-- 3. PRODUCT TABLE</w:t>
      </w:r>
    </w:p>
    <w:p w14:paraId="1DB7F017" w14:textId="77777777" w:rsidR="00CF0B14" w:rsidRDefault="008839DA">
      <w:pPr>
        <w:spacing w:before="202"/>
        <w:ind w:left="756"/>
        <w:rPr>
          <w:rFonts w:ascii="Courier New"/>
          <w:sz w:val="18"/>
        </w:rPr>
      </w:pPr>
      <w:r>
        <w:rPr>
          <w:rFonts w:ascii="Courier New"/>
          <w:sz w:val="18"/>
        </w:rPr>
        <w:t>CREATE TABLE Product (</w:t>
      </w:r>
    </w:p>
    <w:p w14:paraId="1DB7F018" w14:textId="77777777" w:rsidR="00CF0B14" w:rsidRDefault="008839DA">
      <w:pPr>
        <w:ind w:left="1187" w:right="6284"/>
        <w:rPr>
          <w:rFonts w:ascii="Courier New"/>
          <w:sz w:val="18"/>
        </w:rPr>
      </w:pPr>
      <w:r>
        <w:rPr>
          <w:rFonts w:ascii="Courier New"/>
          <w:sz w:val="18"/>
        </w:rPr>
        <w:t>ProductID INTEGER PRIMARY KEY, CategoryID INTEGER NOT NULL, ProductName VARCHAR(100) NOT NULL,</w:t>
      </w:r>
    </w:p>
    <w:p w14:paraId="1DB7F019" w14:textId="77777777" w:rsidR="00CF0B14" w:rsidRDefault="008839DA">
      <w:pPr>
        <w:ind w:left="1187" w:right="6284"/>
        <w:rPr>
          <w:rFonts w:ascii="Courier New"/>
          <w:sz w:val="18"/>
        </w:rPr>
      </w:pPr>
      <w:r>
        <w:rPr>
          <w:rFonts w:ascii="Courier New"/>
          <w:sz w:val="18"/>
        </w:rPr>
        <w:t>Price DECIMAL(10,2) NOT NULL CHECK (Price &gt; 0), Stock INTEGER NOT NULL DEFAULT 0 CHECK (Stock &gt;= 0),</w:t>
      </w:r>
    </w:p>
    <w:p w14:paraId="1DB7F01A" w14:textId="77777777" w:rsidR="00CF0B14" w:rsidRDefault="008839DA">
      <w:pPr>
        <w:ind w:left="1187" w:right="5528"/>
        <w:rPr>
          <w:rFonts w:ascii="Courier New"/>
          <w:sz w:val="18"/>
        </w:rPr>
      </w:pPr>
      <w:r>
        <w:rPr>
          <w:rFonts w:ascii="Courier New"/>
          <w:sz w:val="18"/>
        </w:rPr>
        <w:t>Description VARCHAR(200), FOREIGN KEY (CategoryID) REFERENCES Category(CategoryID)</w:t>
      </w:r>
    </w:p>
    <w:p w14:paraId="1DB7F01B" w14:textId="77777777" w:rsidR="00CF0B14" w:rsidRDefault="008839DA">
      <w:pPr>
        <w:spacing w:before="1"/>
        <w:ind w:left="1187" w:right="3674"/>
        <w:rPr>
          <w:rFonts w:ascii="Courier New"/>
          <w:sz w:val="18"/>
        </w:rPr>
      </w:pPr>
      <w:r>
        <w:rPr>
          <w:rFonts w:ascii="Courier New"/>
          <w:sz w:val="18"/>
        </w:rPr>
        <w:t>);</w:t>
      </w:r>
    </w:p>
    <w:p w14:paraId="1DB7F01C" w14:textId="77777777" w:rsidR="00CF0B14" w:rsidRDefault="008839DA">
      <w:pPr>
        <w:ind w:left="1187" w:right="5528"/>
        <w:rPr>
          <w:rFonts w:ascii="Courier New"/>
          <w:sz w:val="18"/>
        </w:rPr>
      </w:pPr>
      <w:r>
        <w:rPr>
          <w:rFonts w:ascii="Courier New"/>
          <w:sz w:val="18"/>
        </w:rPr>
        <w:t>Email</w:t>
      </w:r>
      <w:r>
        <w:rPr>
          <w:rFonts w:ascii="Courier New"/>
          <w:spacing w:val="-21"/>
          <w:sz w:val="18"/>
        </w:rPr>
        <w:t xml:space="preserve"> </w:t>
      </w:r>
      <w:r>
        <w:rPr>
          <w:rFonts w:ascii="Courier New"/>
          <w:sz w:val="18"/>
        </w:rPr>
        <w:t>VARCHAR(100)</w:t>
      </w:r>
      <w:r>
        <w:rPr>
          <w:rFonts w:ascii="Courier New"/>
          <w:spacing w:val="-22"/>
          <w:sz w:val="18"/>
        </w:rPr>
        <w:t xml:space="preserve"> </w:t>
      </w:r>
      <w:r>
        <w:rPr>
          <w:rFonts w:ascii="Courier New"/>
          <w:sz w:val="18"/>
        </w:rPr>
        <w:t>NOT</w:t>
      </w:r>
      <w:r>
        <w:rPr>
          <w:rFonts w:ascii="Courier New"/>
          <w:spacing w:val="-21"/>
          <w:sz w:val="18"/>
        </w:rPr>
        <w:t xml:space="preserve"> </w:t>
      </w:r>
      <w:r>
        <w:rPr>
          <w:rFonts w:ascii="Courier New"/>
          <w:sz w:val="18"/>
        </w:rPr>
        <w:t>NULL</w:t>
      </w:r>
      <w:r>
        <w:rPr>
          <w:rFonts w:ascii="Courier New"/>
          <w:spacing w:val="-21"/>
          <w:sz w:val="18"/>
        </w:rPr>
        <w:t xml:space="preserve"> </w:t>
      </w:r>
      <w:r>
        <w:rPr>
          <w:rFonts w:ascii="Courier New"/>
          <w:sz w:val="18"/>
        </w:rPr>
        <w:t>UNIQUE, HireDate DATE NOT NULL,</w:t>
      </w:r>
    </w:p>
    <w:p w14:paraId="1DB7F01D" w14:textId="77777777" w:rsidR="00CF0B14" w:rsidRDefault="008839DA">
      <w:pPr>
        <w:spacing w:before="12" w:line="190" w:lineRule="exact"/>
        <w:ind w:left="1187"/>
        <w:rPr>
          <w:rFonts w:ascii="Courier New"/>
          <w:sz w:val="18"/>
        </w:rPr>
      </w:pPr>
      <w:r>
        <w:rPr>
          <w:rFonts w:ascii="Courier New"/>
          <w:sz w:val="18"/>
        </w:rPr>
        <w:t>FOREIGN</w:t>
      </w:r>
      <w:r>
        <w:rPr>
          <w:rFonts w:ascii="Courier New"/>
          <w:spacing w:val="-17"/>
          <w:sz w:val="18"/>
        </w:rPr>
        <w:t xml:space="preserve"> </w:t>
      </w:r>
      <w:r>
        <w:rPr>
          <w:rFonts w:ascii="Courier New"/>
          <w:sz w:val="18"/>
        </w:rPr>
        <w:t>KEY</w:t>
      </w:r>
      <w:r>
        <w:rPr>
          <w:rFonts w:ascii="Courier New"/>
          <w:spacing w:val="-16"/>
          <w:sz w:val="18"/>
        </w:rPr>
        <w:t xml:space="preserve"> </w:t>
      </w:r>
      <w:r>
        <w:rPr>
          <w:rFonts w:ascii="Courier New"/>
          <w:sz w:val="18"/>
        </w:rPr>
        <w:t>(BranchID)</w:t>
      </w:r>
      <w:r>
        <w:rPr>
          <w:rFonts w:ascii="Courier New"/>
          <w:spacing w:val="-16"/>
          <w:sz w:val="18"/>
        </w:rPr>
        <w:t xml:space="preserve"> </w:t>
      </w:r>
      <w:r>
        <w:rPr>
          <w:rFonts w:ascii="Courier New"/>
          <w:sz w:val="18"/>
        </w:rPr>
        <w:t>REFERENCES</w:t>
      </w:r>
      <w:r>
        <w:rPr>
          <w:rFonts w:ascii="Courier New"/>
          <w:spacing w:val="-16"/>
          <w:sz w:val="18"/>
        </w:rPr>
        <w:t xml:space="preserve"> </w:t>
      </w:r>
      <w:r>
        <w:rPr>
          <w:rFonts w:ascii="Courier New"/>
          <w:spacing w:val="-2"/>
          <w:sz w:val="18"/>
        </w:rPr>
        <w:t>Branch(BranchID)</w:t>
      </w:r>
    </w:p>
    <w:p w14:paraId="1DB7F01E" w14:textId="77777777" w:rsidR="00CF0B14" w:rsidRDefault="008839DA">
      <w:pPr>
        <w:ind w:left="756"/>
        <w:rPr>
          <w:rFonts w:ascii="Courier New"/>
          <w:sz w:val="18"/>
        </w:rPr>
      </w:pPr>
      <w:r>
        <w:rPr>
          <w:rFonts w:ascii="Courier New"/>
          <w:spacing w:val="-5"/>
          <w:sz w:val="18"/>
        </w:rPr>
        <w:t>-- 4. ORDERS TABLE</w:t>
      </w:r>
    </w:p>
    <w:p w14:paraId="1DB7F01F" w14:textId="77777777" w:rsidR="00CF0B14" w:rsidRDefault="008839DA">
      <w:pPr>
        <w:rPr>
          <w:rFonts w:ascii="Courier New"/>
          <w:sz w:val="18"/>
        </w:rPr>
        <w:sectPr w:rsidR="00CF0B14">
          <w:pgSz w:w="12240" w:h="15840"/>
          <w:pgMar w:top="1160" w:right="720" w:bottom="980" w:left="720" w:header="0" w:footer="758" w:gutter="0"/>
          <w:cols w:space="720"/>
        </w:sectPr>
      </w:pPr>
      <w:r>
        <w:t>CREATE TABLE Orders (</w:t>
      </w:r>
    </w:p>
    <w:p w14:paraId="1DB7F020" w14:textId="77777777" w:rsidR="00CF0B14" w:rsidRDefault="008839DA">
      <w:pPr>
        <w:pStyle w:val="BodyText"/>
        <w:spacing w:before="148"/>
        <w:rPr>
          <w:rFonts w:ascii="Courier New"/>
          <w:sz w:val="20"/>
        </w:rPr>
      </w:pPr>
      <w:r>
        <w:t>OrderID INTEGER PRIMARY KEY, CustomerID INTEGER NOT NULL, OrderDate DATE DEFAULT CURRENT_DATE,</w:t>
      </w:r>
    </w:p>
    <w:p w14:paraId="1DB7F021" w14:textId="77777777" w:rsidR="00CF0B14" w:rsidRDefault="008839DA">
      <w:pPr>
        <w:spacing w:line="20" w:lineRule="exact"/>
        <w:ind w:left="756"/>
        <w:rPr>
          <w:rFonts w:ascii="Courier New"/>
          <w:sz w:val="2"/>
        </w:rPr>
      </w:pPr>
      <w:r>
        <w:rPr>
          <w:rFonts w:ascii="Courier New"/>
          <w:sz w:val="2"/>
        </w:rPr>
        <w:t>TotalAmount DECIMAL(12,2) NOT NULL CHECK (TotalAmount &gt;= 0),</w:t>
      </w:r>
    </w:p>
    <w:p w14:paraId="1DB7F022" w14:textId="77777777" w:rsidR="00CF0B14" w:rsidRDefault="008839DA">
      <w:pPr>
        <w:spacing w:before="89"/>
        <w:ind w:left="756"/>
        <w:rPr>
          <w:rFonts w:ascii="Courier New"/>
          <w:sz w:val="18"/>
        </w:rPr>
      </w:pPr>
      <w:r>
        <w:rPr>
          <w:rFonts w:ascii="Courier New"/>
          <w:sz w:val="18"/>
        </w:rPr>
        <w:t>Status VARCHAR(20) NOT NULL DEFAULT 'Pending' CHECK (Status IN ('Pending','Shipped','Delivered','Cancelled')),</w:t>
      </w:r>
    </w:p>
    <w:p w14:paraId="1DB7F023" w14:textId="77777777" w:rsidR="00CF0B14" w:rsidRDefault="008839DA">
      <w:pPr>
        <w:pStyle w:val="BodyText"/>
        <w:spacing w:before="3"/>
        <w:rPr>
          <w:rFonts w:ascii="Courier New"/>
          <w:sz w:val="6"/>
        </w:rPr>
      </w:pPr>
      <w:r>
        <w:rPr>
          <w:rFonts w:ascii="Courier New"/>
          <w:sz w:val="6"/>
        </w:rPr>
        <w:t>FOREIGN KEY (CustomerID) REFERENCES Customer(CustomerID)</w:t>
      </w:r>
    </w:p>
    <w:p w14:paraId="1DB7F024" w14:textId="77777777" w:rsidR="00CF0B14" w:rsidRDefault="008839DA">
      <w:pPr>
        <w:spacing w:before="92"/>
        <w:ind w:left="756"/>
        <w:rPr>
          <w:rFonts w:ascii="Courier New"/>
          <w:sz w:val="18"/>
        </w:rPr>
      </w:pPr>
      <w:r>
        <w:rPr>
          <w:rFonts w:ascii="Courier New"/>
          <w:sz w:val="18"/>
        </w:rPr>
        <w:t>);</w:t>
      </w:r>
    </w:p>
    <w:p w14:paraId="1DB7F025" w14:textId="77777777" w:rsidR="00CF0B14" w:rsidRDefault="008839DA">
      <w:pPr>
        <w:ind w:left="1187" w:right="5528"/>
        <w:rPr>
          <w:rFonts w:ascii="Courier New"/>
          <w:sz w:val="18"/>
        </w:rPr>
      </w:pPr>
      <w:r>
        <w:rPr>
          <w:rFonts w:ascii="Courier New"/>
          <w:sz w:val="18"/>
        </w:rPr>
        <w:t>AccountNumber</w:t>
      </w:r>
      <w:r>
        <w:rPr>
          <w:rFonts w:ascii="Courier New"/>
          <w:spacing w:val="-27"/>
          <w:sz w:val="18"/>
        </w:rPr>
        <w:t xml:space="preserve"> </w:t>
      </w:r>
      <w:r>
        <w:rPr>
          <w:rFonts w:ascii="Courier New"/>
          <w:sz w:val="18"/>
        </w:rPr>
        <w:t>VARCHAR(20)</w:t>
      </w:r>
      <w:r>
        <w:rPr>
          <w:rFonts w:ascii="Courier New"/>
          <w:spacing w:val="-27"/>
          <w:sz w:val="18"/>
        </w:rPr>
        <w:t xml:space="preserve"> </w:t>
      </w:r>
      <w:r>
        <w:rPr>
          <w:rFonts w:ascii="Courier New"/>
          <w:sz w:val="18"/>
        </w:rPr>
        <w:t>PRIMARY</w:t>
      </w:r>
      <w:r>
        <w:rPr>
          <w:rFonts w:ascii="Courier New"/>
          <w:spacing w:val="-27"/>
          <w:sz w:val="18"/>
        </w:rPr>
        <w:t xml:space="preserve"> </w:t>
      </w:r>
      <w:r>
        <w:rPr>
          <w:rFonts w:ascii="Courier New"/>
          <w:sz w:val="18"/>
        </w:rPr>
        <w:t>KEY, CustomerID INTEGER NOT NULL,</w:t>
      </w:r>
    </w:p>
    <w:p w14:paraId="1DB7F026" w14:textId="77777777" w:rsidR="00CF0B14" w:rsidRDefault="008839DA">
      <w:pPr>
        <w:spacing w:before="1"/>
        <w:ind w:left="1187"/>
        <w:rPr>
          <w:rFonts w:ascii="Courier New"/>
          <w:sz w:val="18"/>
        </w:rPr>
      </w:pPr>
      <w:r>
        <w:rPr>
          <w:rFonts w:ascii="Courier New"/>
          <w:sz w:val="18"/>
        </w:rPr>
        <w:t>BranchID</w:t>
      </w:r>
      <w:r>
        <w:rPr>
          <w:rFonts w:ascii="Courier New"/>
          <w:spacing w:val="-15"/>
          <w:sz w:val="18"/>
        </w:rPr>
        <w:t xml:space="preserve"> </w:t>
      </w:r>
      <w:r>
        <w:rPr>
          <w:rFonts w:ascii="Courier New"/>
          <w:sz w:val="18"/>
        </w:rPr>
        <w:t>INTEGER</w:t>
      </w:r>
      <w:r>
        <w:rPr>
          <w:rFonts w:ascii="Courier New"/>
          <w:spacing w:val="-14"/>
          <w:sz w:val="18"/>
        </w:rPr>
        <w:t xml:space="preserve"> </w:t>
      </w:r>
      <w:r>
        <w:rPr>
          <w:rFonts w:ascii="Courier New"/>
          <w:sz w:val="18"/>
        </w:rPr>
        <w:t>NOT</w:t>
      </w:r>
      <w:r>
        <w:rPr>
          <w:rFonts w:ascii="Courier New"/>
          <w:spacing w:val="-11"/>
          <w:sz w:val="18"/>
        </w:rPr>
        <w:t xml:space="preserve"> </w:t>
      </w:r>
      <w:r>
        <w:rPr>
          <w:rFonts w:ascii="Courier New"/>
          <w:spacing w:val="-2"/>
          <w:sz w:val="18"/>
        </w:rPr>
        <w:t>NULL,</w:t>
      </w:r>
    </w:p>
    <w:p w14:paraId="1DB7F027" w14:textId="77777777" w:rsidR="00CF0B14" w:rsidRDefault="008839DA">
      <w:pPr>
        <w:ind w:left="756" w:right="760" w:firstLine="432"/>
        <w:rPr>
          <w:rFonts w:ascii="Courier New"/>
          <w:sz w:val="18"/>
        </w:rPr>
      </w:pPr>
      <w:r>
        <w:rPr>
          <w:rFonts w:ascii="Courier New"/>
          <w:sz w:val="18"/>
        </w:rPr>
        <w:t>-- 5. ORDER ITEM TABLE</w:t>
      </w:r>
    </w:p>
    <w:p w14:paraId="1DB7F028" w14:textId="77777777" w:rsidR="00CF0B14" w:rsidRDefault="008839DA">
      <w:pPr>
        <w:ind w:left="1187" w:right="1734"/>
        <w:rPr>
          <w:rFonts w:ascii="Courier New"/>
          <w:sz w:val="18"/>
        </w:rPr>
      </w:pPr>
      <w:r>
        <w:rPr>
          <w:rFonts w:ascii="Courier New"/>
          <w:sz w:val="18"/>
        </w:rPr>
        <w:t>CREATE TABLE OrderItem (</w:t>
      </w:r>
    </w:p>
    <w:p w14:paraId="1DB7F029" w14:textId="77777777" w:rsidR="00CF0B14" w:rsidRDefault="008839DA">
      <w:pPr>
        <w:ind w:left="756" w:right="1734" w:firstLine="432"/>
        <w:rPr>
          <w:rFonts w:ascii="Courier New"/>
          <w:sz w:val="18"/>
        </w:rPr>
      </w:pPr>
      <w:r>
        <w:rPr>
          <w:rFonts w:ascii="Courier New"/>
          <w:sz w:val="18"/>
        </w:rPr>
        <w:t>OrderItemID INTEGER PRIMARY KEY, OrderID INTEGER NOT NULL, ProductID INTEGER NOT NULL,</w:t>
      </w:r>
    </w:p>
    <w:p w14:paraId="1DB7F02A" w14:textId="77777777" w:rsidR="00CF0B14" w:rsidRDefault="008839DA">
      <w:pPr>
        <w:ind w:left="1187" w:right="2807"/>
        <w:rPr>
          <w:rFonts w:ascii="Courier New"/>
          <w:sz w:val="18"/>
        </w:rPr>
      </w:pPr>
      <w:r>
        <w:rPr>
          <w:rFonts w:ascii="Courier New"/>
          <w:sz w:val="18"/>
        </w:rPr>
        <w:t>Quantity INTEGER NOT NULL CHECK (Quantity &gt; 0), UnitPrice DECIMAL(10,2) NOT NULL CHECK (UnitPrice &gt; 0),</w:t>
      </w:r>
    </w:p>
    <w:p w14:paraId="1DB7F02B" w14:textId="77777777" w:rsidR="00CF0B14" w:rsidRDefault="008839DA">
      <w:pPr>
        <w:ind w:left="756"/>
        <w:rPr>
          <w:rFonts w:ascii="Courier New"/>
          <w:sz w:val="18"/>
        </w:rPr>
      </w:pPr>
      <w:r>
        <w:rPr>
          <w:rFonts w:ascii="Courier New"/>
          <w:spacing w:val="-5"/>
          <w:sz w:val="18"/>
        </w:rPr>
        <w:t>FOREIGN KEY (OrderID) REFERENCES Orders(OrderID), FOREIGN KEY (ProductID) REFERENCES Product(ProductID)</w:t>
      </w:r>
    </w:p>
    <w:p w14:paraId="1DB7F02C" w14:textId="77777777" w:rsidR="00CF0B14" w:rsidRDefault="008839DA">
      <w:pPr>
        <w:pStyle w:val="BodyText"/>
        <w:rPr>
          <w:rFonts w:ascii="Courier New"/>
          <w:sz w:val="18"/>
        </w:rPr>
      </w:pPr>
      <w:r>
        <w:t>);</w:t>
      </w:r>
    </w:p>
    <w:p w14:paraId="1DB7F02D" w14:textId="77777777" w:rsidR="00CF0B14" w:rsidRDefault="00CF0B14">
      <w:pPr>
        <w:pStyle w:val="BodyText"/>
        <w:spacing w:before="68"/>
        <w:rPr>
          <w:rFonts w:ascii="Courier New"/>
          <w:sz w:val="18"/>
        </w:rPr>
      </w:pPr>
    </w:p>
    <w:p w14:paraId="1DB7F02E" w14:textId="77777777" w:rsidR="00CF0B14" w:rsidRDefault="008839DA">
      <w:pPr>
        <w:ind w:left="756"/>
        <w:rPr>
          <w:rFonts w:ascii="Courier New"/>
          <w:sz w:val="18"/>
        </w:rPr>
      </w:pPr>
      <w:r>
        <w:rPr>
          <w:rFonts w:ascii="Courier New"/>
          <w:sz w:val="18"/>
        </w:rPr>
        <w:t>--</w:t>
      </w:r>
      <w:r>
        <w:rPr>
          <w:rFonts w:ascii="Courier New"/>
          <w:spacing w:val="-12"/>
          <w:sz w:val="18"/>
        </w:rPr>
        <w:t xml:space="preserve"> </w:t>
      </w:r>
      <w:r>
        <w:rPr>
          <w:rFonts w:ascii="Courier New"/>
          <w:sz w:val="18"/>
        </w:rPr>
        <w:t>5.</w:t>
      </w:r>
      <w:r>
        <w:rPr>
          <w:rFonts w:ascii="Courier New"/>
          <w:spacing w:val="-11"/>
          <w:sz w:val="18"/>
        </w:rPr>
        <w:t xml:space="preserve"> </w:t>
      </w:r>
      <w:r>
        <w:rPr>
          <w:rFonts w:ascii="Courier New"/>
          <w:sz w:val="18"/>
        </w:rPr>
        <w:t>TRANSACTION</w:t>
      </w:r>
      <w:r>
        <w:rPr>
          <w:rFonts w:ascii="Courier New"/>
          <w:spacing w:val="-11"/>
          <w:sz w:val="18"/>
        </w:rPr>
        <w:t xml:space="preserve"> </w:t>
      </w:r>
      <w:r>
        <w:rPr>
          <w:rFonts w:ascii="Courier New"/>
          <w:spacing w:val="-4"/>
          <w:sz w:val="18"/>
        </w:rPr>
        <w:t>TABLE</w:t>
      </w:r>
    </w:p>
    <w:p w14:paraId="1DB7F02F" w14:textId="77777777" w:rsidR="00CF0B14" w:rsidRDefault="008839DA">
      <w:pPr>
        <w:spacing w:before="199"/>
        <w:ind w:left="1187" w:right="5528" w:hanging="432"/>
        <w:rPr>
          <w:rFonts w:ascii="Courier New"/>
          <w:sz w:val="18"/>
        </w:rPr>
      </w:pPr>
      <w:r>
        <w:rPr>
          <w:rFonts w:ascii="Courier New"/>
          <w:sz w:val="18"/>
        </w:rPr>
        <w:t>-- 6. PAYMENT TABLE</w:t>
      </w:r>
    </w:p>
    <w:p w14:paraId="1DB7F030" w14:textId="77777777" w:rsidR="00CF0B14" w:rsidRDefault="008839DA">
      <w:pPr>
        <w:spacing w:line="242" w:lineRule="auto"/>
        <w:ind w:left="756" w:right="760" w:firstLine="432"/>
        <w:rPr>
          <w:rFonts w:ascii="Courier New"/>
          <w:sz w:val="18"/>
        </w:rPr>
      </w:pPr>
      <w:r>
        <w:rPr>
          <w:rFonts w:ascii="Courier New"/>
          <w:sz w:val="18"/>
        </w:rPr>
        <w:t>CREATE TABLE Payment (</w:t>
      </w:r>
    </w:p>
    <w:p w14:paraId="1DB7F031" w14:textId="77777777" w:rsidR="00CF0B14" w:rsidRDefault="008839DA">
      <w:pPr>
        <w:spacing w:line="201" w:lineRule="exact"/>
        <w:ind w:left="1187"/>
        <w:rPr>
          <w:rFonts w:ascii="Courier New"/>
          <w:sz w:val="18"/>
        </w:rPr>
      </w:pPr>
      <w:r>
        <w:rPr>
          <w:rFonts w:ascii="Courier New"/>
          <w:sz w:val="18"/>
        </w:rPr>
        <w:t>PaymentID INTEGER PRIMARY KEY, OrderID INTEGER NOT NULL UNIQUE,</w:t>
      </w:r>
    </w:p>
    <w:p w14:paraId="1DB7F032" w14:textId="77777777" w:rsidR="00CF0B14" w:rsidRDefault="008839DA">
      <w:pPr>
        <w:spacing w:line="203" w:lineRule="exact"/>
        <w:ind w:left="1187"/>
        <w:rPr>
          <w:rFonts w:ascii="Courier New"/>
          <w:sz w:val="18"/>
        </w:rPr>
      </w:pPr>
      <w:r>
        <w:rPr>
          <w:rFonts w:ascii="Courier New"/>
          <w:sz w:val="18"/>
        </w:rPr>
        <w:t>PaymentDate DATE DEFAULT CURRENT_DATE, Amount DECIMAL(12,2) NOT NULL CHECK (Amount &gt; 0),</w:t>
      </w:r>
    </w:p>
    <w:p w14:paraId="1DB7F033" w14:textId="77777777" w:rsidR="00CF0B14" w:rsidRDefault="008839DA">
      <w:pPr>
        <w:spacing w:before="1"/>
        <w:ind w:left="1187"/>
        <w:rPr>
          <w:rFonts w:ascii="Courier New"/>
          <w:sz w:val="18"/>
        </w:rPr>
      </w:pPr>
      <w:r>
        <w:rPr>
          <w:rFonts w:ascii="Courier New"/>
          <w:sz w:val="18"/>
        </w:rPr>
        <w:t>Method VARCHAR(20) NOT NULL CHECK (Method IN ('UPI','Card','Net Banking','COD')),</w:t>
      </w:r>
    </w:p>
    <w:p w14:paraId="1DB7F034" w14:textId="77777777" w:rsidR="00CF0B14" w:rsidRDefault="008839DA">
      <w:pPr>
        <w:ind w:left="756"/>
        <w:rPr>
          <w:rFonts w:ascii="Courier New"/>
          <w:sz w:val="18"/>
        </w:rPr>
      </w:pPr>
      <w:r>
        <w:rPr>
          <w:rFonts w:ascii="Courier New"/>
          <w:spacing w:val="-2"/>
          <w:sz w:val="18"/>
        </w:rPr>
        <w:t>Status VARCHAR(20) NOT NULL DEFAULT 'Pending' CHECK (Status IN ('Pending','Paid','Failed','Refunded')),</w:t>
      </w:r>
    </w:p>
    <w:p w14:paraId="1DB7F035" w14:textId="77777777" w:rsidR="00CF0B14" w:rsidRDefault="008839DA">
      <w:pPr>
        <w:ind w:left="1187"/>
        <w:rPr>
          <w:rFonts w:ascii="Courier New"/>
          <w:sz w:val="18"/>
        </w:rPr>
      </w:pPr>
      <w:r>
        <w:rPr>
          <w:rFonts w:ascii="Courier New"/>
          <w:sz w:val="18"/>
        </w:rPr>
        <w:t>FOREIGN KEY (OrderID) REFERENCES Orders(OrderID)</w:t>
      </w:r>
    </w:p>
    <w:p w14:paraId="1DB7F036" w14:textId="77777777" w:rsidR="00CF0B14" w:rsidRDefault="008839DA">
      <w:pPr>
        <w:ind w:left="1187"/>
        <w:rPr>
          <w:rFonts w:ascii="Courier New"/>
          <w:sz w:val="18"/>
        </w:rPr>
      </w:pPr>
      <w:r>
        <w:rPr>
          <w:rFonts w:ascii="Courier New"/>
          <w:sz w:val="18"/>
        </w:rPr>
        <w:t>);</w:t>
      </w:r>
    </w:p>
    <w:p w14:paraId="1DB7F037" w14:textId="77777777" w:rsidR="00CF0B14" w:rsidRDefault="008839DA">
      <w:pPr>
        <w:ind w:left="756"/>
        <w:rPr>
          <w:rFonts w:ascii="Courier New"/>
          <w:sz w:val="18"/>
        </w:rPr>
      </w:pPr>
      <w:r>
        <w:rPr>
          <w:rFonts w:ascii="Courier New"/>
          <w:spacing w:val="-5"/>
          <w:sz w:val="18"/>
        </w:rPr>
        <w:t>);</w:t>
      </w:r>
    </w:p>
    <w:p w14:paraId="1DB7F038" w14:textId="77777777" w:rsidR="00CF0B14" w:rsidRDefault="00CF0B14">
      <w:pPr>
        <w:pStyle w:val="BodyText"/>
        <w:spacing w:before="77"/>
        <w:rPr>
          <w:rFonts w:ascii="Courier New"/>
          <w:sz w:val="18"/>
        </w:rPr>
      </w:pPr>
    </w:p>
    <w:p w14:paraId="1DB7F039" w14:textId="77777777" w:rsidR="00CF0B14" w:rsidRDefault="008839DA">
      <w:pPr>
        <w:spacing w:before="1" w:line="400" w:lineRule="atLeast"/>
        <w:ind w:left="756" w:right="7687"/>
        <w:rPr>
          <w:rFonts w:ascii="Courier New"/>
          <w:sz w:val="18"/>
        </w:rPr>
      </w:pPr>
      <w:r>
        <w:rPr>
          <w:rFonts w:ascii="Courier New"/>
          <w:sz w:val="18"/>
        </w:rPr>
        <w:t>-- 6. LOAN TABLE CREATE</w:t>
      </w:r>
      <w:r>
        <w:rPr>
          <w:rFonts w:ascii="Courier New"/>
          <w:spacing w:val="-20"/>
          <w:sz w:val="18"/>
        </w:rPr>
        <w:t xml:space="preserve"> </w:t>
      </w:r>
      <w:r>
        <w:rPr>
          <w:rFonts w:ascii="Courier New"/>
          <w:sz w:val="18"/>
        </w:rPr>
        <w:t>TABLE</w:t>
      </w:r>
      <w:r>
        <w:rPr>
          <w:rFonts w:ascii="Courier New"/>
          <w:spacing w:val="-18"/>
          <w:sz w:val="18"/>
        </w:rPr>
        <w:t xml:space="preserve"> </w:t>
      </w:r>
      <w:r>
        <w:rPr>
          <w:rFonts w:ascii="Courier New"/>
          <w:sz w:val="18"/>
        </w:rPr>
        <w:t>Loan</w:t>
      </w:r>
      <w:r>
        <w:rPr>
          <w:rFonts w:ascii="Courier New"/>
          <w:spacing w:val="-20"/>
          <w:sz w:val="18"/>
        </w:rPr>
        <w:t xml:space="preserve"> </w:t>
      </w:r>
      <w:r>
        <w:rPr>
          <w:rFonts w:ascii="Courier New"/>
          <w:sz w:val="18"/>
        </w:rPr>
        <w:t>(</w:t>
      </w:r>
    </w:p>
    <w:p w14:paraId="1DB7F03A" w14:textId="77777777" w:rsidR="00CF0B14" w:rsidRDefault="008839DA">
      <w:pPr>
        <w:spacing w:before="3"/>
        <w:ind w:left="1187" w:right="6499"/>
        <w:rPr>
          <w:rFonts w:ascii="Courier New"/>
          <w:sz w:val="18"/>
        </w:rPr>
      </w:pPr>
      <w:r>
        <w:rPr>
          <w:rFonts w:ascii="Courier New"/>
          <w:sz w:val="18"/>
        </w:rPr>
        <w:t>LoanID INTEGER PRIMARY KEY, CustomerID</w:t>
      </w:r>
      <w:r>
        <w:rPr>
          <w:rFonts w:ascii="Courier New"/>
          <w:spacing w:val="-27"/>
          <w:sz w:val="18"/>
        </w:rPr>
        <w:t xml:space="preserve"> </w:t>
      </w:r>
      <w:r>
        <w:rPr>
          <w:rFonts w:ascii="Courier New"/>
          <w:sz w:val="18"/>
        </w:rPr>
        <w:t>INTEGER</w:t>
      </w:r>
      <w:r>
        <w:rPr>
          <w:rFonts w:ascii="Courier New"/>
          <w:spacing w:val="-27"/>
          <w:sz w:val="18"/>
        </w:rPr>
        <w:t xml:space="preserve"> </w:t>
      </w:r>
      <w:r>
        <w:rPr>
          <w:rFonts w:ascii="Courier New"/>
          <w:sz w:val="18"/>
        </w:rPr>
        <w:t>NOT</w:t>
      </w:r>
      <w:r>
        <w:rPr>
          <w:rFonts w:ascii="Courier New"/>
          <w:spacing w:val="-27"/>
          <w:sz w:val="18"/>
        </w:rPr>
        <w:t xml:space="preserve"> </w:t>
      </w:r>
      <w:r>
        <w:rPr>
          <w:rFonts w:ascii="Courier New"/>
          <w:sz w:val="18"/>
        </w:rPr>
        <w:t>NULL, BranchID INTEGER NOT NULL,</w:t>
      </w:r>
    </w:p>
    <w:p w14:paraId="1DB7F03B" w14:textId="77777777" w:rsidR="00CF0B14" w:rsidRDefault="008839DA">
      <w:pPr>
        <w:spacing w:line="242" w:lineRule="auto"/>
        <w:ind w:left="756" w:right="760" w:firstLine="432"/>
        <w:rPr>
          <w:rFonts w:ascii="Courier New"/>
          <w:sz w:val="18"/>
        </w:rPr>
      </w:pPr>
      <w:r>
        <w:rPr>
          <w:rFonts w:ascii="Courier New"/>
          <w:sz w:val="18"/>
        </w:rPr>
        <w:t>LoanType</w:t>
      </w:r>
      <w:r>
        <w:rPr>
          <w:rFonts w:ascii="Courier New"/>
          <w:spacing w:val="-12"/>
          <w:sz w:val="18"/>
        </w:rPr>
        <w:t xml:space="preserve"> </w:t>
      </w:r>
      <w:r>
        <w:rPr>
          <w:rFonts w:ascii="Courier New"/>
          <w:sz w:val="18"/>
        </w:rPr>
        <w:t>VARCHAR(50)</w:t>
      </w:r>
      <w:r>
        <w:rPr>
          <w:rFonts w:ascii="Courier New"/>
          <w:spacing w:val="-10"/>
          <w:sz w:val="18"/>
        </w:rPr>
        <w:t xml:space="preserve"> </w:t>
      </w:r>
      <w:r>
        <w:rPr>
          <w:rFonts w:ascii="Courier New"/>
          <w:sz w:val="18"/>
        </w:rPr>
        <w:t>NOT</w:t>
      </w:r>
      <w:r>
        <w:rPr>
          <w:rFonts w:ascii="Courier New"/>
          <w:spacing w:val="-12"/>
          <w:sz w:val="18"/>
        </w:rPr>
        <w:t xml:space="preserve"> </w:t>
      </w:r>
      <w:r>
        <w:rPr>
          <w:rFonts w:ascii="Courier New"/>
          <w:sz w:val="18"/>
        </w:rPr>
        <w:t>NULL</w:t>
      </w:r>
      <w:r>
        <w:rPr>
          <w:rFonts w:ascii="Courier New"/>
          <w:spacing w:val="-10"/>
          <w:sz w:val="18"/>
        </w:rPr>
        <w:t xml:space="preserve"> </w:t>
      </w:r>
      <w:r>
        <w:rPr>
          <w:rFonts w:ascii="Courier New"/>
          <w:sz w:val="18"/>
        </w:rPr>
        <w:t>CHECK</w:t>
      </w:r>
      <w:r>
        <w:rPr>
          <w:rFonts w:ascii="Courier New"/>
          <w:spacing w:val="-12"/>
          <w:sz w:val="18"/>
        </w:rPr>
        <w:t xml:space="preserve"> </w:t>
      </w:r>
      <w:r>
        <w:rPr>
          <w:rFonts w:ascii="Courier New"/>
          <w:sz w:val="18"/>
        </w:rPr>
        <w:t>(LoanType</w:t>
      </w:r>
      <w:r>
        <w:rPr>
          <w:rFonts w:ascii="Courier New"/>
          <w:spacing w:val="-12"/>
          <w:sz w:val="18"/>
        </w:rPr>
        <w:t xml:space="preserve"> </w:t>
      </w:r>
      <w:r>
        <w:rPr>
          <w:rFonts w:ascii="Courier New"/>
          <w:sz w:val="18"/>
        </w:rPr>
        <w:t>IN</w:t>
      </w:r>
      <w:r>
        <w:rPr>
          <w:rFonts w:ascii="Courier New"/>
          <w:spacing w:val="-10"/>
          <w:sz w:val="18"/>
        </w:rPr>
        <w:t xml:space="preserve"> </w:t>
      </w:r>
      <w:r>
        <w:rPr>
          <w:rFonts w:ascii="Courier New"/>
          <w:sz w:val="18"/>
        </w:rPr>
        <w:t>('Home',</w:t>
      </w:r>
      <w:r>
        <w:rPr>
          <w:rFonts w:ascii="Courier New"/>
          <w:spacing w:val="-12"/>
          <w:sz w:val="18"/>
        </w:rPr>
        <w:t xml:space="preserve"> </w:t>
      </w:r>
      <w:r>
        <w:rPr>
          <w:rFonts w:ascii="Courier New"/>
          <w:sz w:val="18"/>
        </w:rPr>
        <w:t>'Car',</w:t>
      </w:r>
      <w:r>
        <w:rPr>
          <w:rFonts w:ascii="Courier New"/>
          <w:spacing w:val="-12"/>
          <w:sz w:val="18"/>
        </w:rPr>
        <w:t xml:space="preserve"> </w:t>
      </w:r>
      <w:r>
        <w:rPr>
          <w:rFonts w:ascii="Courier New"/>
          <w:sz w:val="18"/>
        </w:rPr>
        <w:t>'Personal', 'Education', 'Business')),</w:t>
      </w:r>
    </w:p>
    <w:p w14:paraId="1DB7F03C" w14:textId="77777777" w:rsidR="00CF0B14" w:rsidRDefault="008839DA">
      <w:pPr>
        <w:spacing w:line="237" w:lineRule="auto"/>
        <w:ind w:left="1187" w:right="2658"/>
        <w:rPr>
          <w:rFonts w:ascii="Courier New"/>
          <w:sz w:val="18"/>
        </w:rPr>
      </w:pPr>
      <w:r>
        <w:rPr>
          <w:rFonts w:ascii="Courier New"/>
          <w:sz w:val="18"/>
        </w:rPr>
        <w:t>LoanAmount DECIMAL(15, 2) NOT NULL CHECK (LoanAmount &gt; 0), PrincipalAmount</w:t>
      </w:r>
      <w:r>
        <w:rPr>
          <w:rFonts w:ascii="Courier New"/>
          <w:spacing w:val="-19"/>
          <w:sz w:val="18"/>
        </w:rPr>
        <w:t xml:space="preserve"> </w:t>
      </w:r>
      <w:r>
        <w:rPr>
          <w:rFonts w:ascii="Courier New"/>
          <w:sz w:val="18"/>
        </w:rPr>
        <w:t>DECIMAL(15,</w:t>
      </w:r>
      <w:r>
        <w:rPr>
          <w:rFonts w:ascii="Courier New"/>
          <w:spacing w:val="-17"/>
          <w:sz w:val="18"/>
        </w:rPr>
        <w:t xml:space="preserve"> </w:t>
      </w:r>
      <w:r>
        <w:rPr>
          <w:rFonts w:ascii="Courier New"/>
          <w:sz w:val="18"/>
        </w:rPr>
        <w:t>2)</w:t>
      </w:r>
      <w:r>
        <w:rPr>
          <w:rFonts w:ascii="Courier New"/>
          <w:spacing w:val="-17"/>
          <w:sz w:val="18"/>
        </w:rPr>
        <w:t xml:space="preserve"> </w:t>
      </w:r>
      <w:r>
        <w:rPr>
          <w:rFonts w:ascii="Courier New"/>
          <w:sz w:val="18"/>
        </w:rPr>
        <w:t>CHECK</w:t>
      </w:r>
      <w:r>
        <w:rPr>
          <w:rFonts w:ascii="Courier New"/>
          <w:spacing w:val="-17"/>
          <w:sz w:val="18"/>
        </w:rPr>
        <w:t xml:space="preserve"> </w:t>
      </w:r>
      <w:r>
        <w:rPr>
          <w:rFonts w:ascii="Courier New"/>
          <w:sz w:val="18"/>
        </w:rPr>
        <w:t>(PrincipalAmount</w:t>
      </w:r>
      <w:r>
        <w:rPr>
          <w:rFonts w:ascii="Courier New"/>
          <w:spacing w:val="-17"/>
          <w:sz w:val="18"/>
        </w:rPr>
        <w:t xml:space="preserve"> </w:t>
      </w:r>
      <w:r>
        <w:rPr>
          <w:rFonts w:ascii="Courier New"/>
          <w:sz w:val="18"/>
        </w:rPr>
        <w:t>&gt;</w:t>
      </w:r>
      <w:r>
        <w:rPr>
          <w:rFonts w:ascii="Courier New"/>
          <w:spacing w:val="-17"/>
          <w:sz w:val="18"/>
        </w:rPr>
        <w:t xml:space="preserve"> </w:t>
      </w:r>
      <w:r>
        <w:rPr>
          <w:rFonts w:ascii="Courier New"/>
          <w:spacing w:val="-5"/>
          <w:sz w:val="18"/>
        </w:rPr>
        <w:t>0),</w:t>
      </w:r>
    </w:p>
    <w:p w14:paraId="1DB7F03D" w14:textId="77777777" w:rsidR="00CF0B14" w:rsidRDefault="008839DA">
      <w:pPr>
        <w:ind w:left="756" w:right="760" w:firstLine="432"/>
        <w:rPr>
          <w:rFonts w:ascii="Courier New"/>
          <w:sz w:val="18"/>
        </w:rPr>
      </w:pPr>
      <w:r>
        <w:rPr>
          <w:rFonts w:ascii="Courier New"/>
          <w:sz w:val="18"/>
        </w:rPr>
        <w:t>InterestRate</w:t>
      </w:r>
      <w:r>
        <w:rPr>
          <w:rFonts w:ascii="Courier New"/>
          <w:spacing w:val="-10"/>
          <w:sz w:val="18"/>
        </w:rPr>
        <w:t xml:space="preserve"> </w:t>
      </w:r>
      <w:r>
        <w:rPr>
          <w:rFonts w:ascii="Courier New"/>
          <w:sz w:val="18"/>
        </w:rPr>
        <w:t>DECIMAL(5,</w:t>
      </w:r>
      <w:r>
        <w:rPr>
          <w:rFonts w:ascii="Courier New"/>
          <w:spacing w:val="-10"/>
          <w:sz w:val="18"/>
        </w:rPr>
        <w:t xml:space="preserve"> </w:t>
      </w:r>
      <w:r>
        <w:rPr>
          <w:rFonts w:ascii="Courier New"/>
          <w:sz w:val="18"/>
        </w:rPr>
        <w:t>2)</w:t>
      </w:r>
      <w:r>
        <w:rPr>
          <w:rFonts w:ascii="Courier New"/>
          <w:spacing w:val="-8"/>
          <w:sz w:val="18"/>
        </w:rPr>
        <w:t xml:space="preserve"> </w:t>
      </w:r>
      <w:r>
        <w:rPr>
          <w:rFonts w:ascii="Courier New"/>
          <w:sz w:val="18"/>
        </w:rPr>
        <w:t>NOT</w:t>
      </w:r>
      <w:r>
        <w:rPr>
          <w:rFonts w:ascii="Courier New"/>
          <w:spacing w:val="-10"/>
          <w:sz w:val="18"/>
        </w:rPr>
        <w:t xml:space="preserve"> </w:t>
      </w:r>
      <w:r>
        <w:rPr>
          <w:rFonts w:ascii="Courier New"/>
          <w:sz w:val="18"/>
        </w:rPr>
        <w:t>NULL</w:t>
      </w:r>
      <w:r>
        <w:rPr>
          <w:rFonts w:ascii="Courier New"/>
          <w:spacing w:val="-10"/>
          <w:sz w:val="18"/>
        </w:rPr>
        <w:t xml:space="preserve"> </w:t>
      </w:r>
      <w:r>
        <w:rPr>
          <w:rFonts w:ascii="Courier New"/>
          <w:sz w:val="18"/>
        </w:rPr>
        <w:t>CHECK</w:t>
      </w:r>
      <w:r>
        <w:rPr>
          <w:rFonts w:ascii="Courier New"/>
          <w:spacing w:val="-10"/>
          <w:sz w:val="18"/>
        </w:rPr>
        <w:t xml:space="preserve"> </w:t>
      </w:r>
      <w:r>
        <w:rPr>
          <w:rFonts w:ascii="Courier New"/>
          <w:sz w:val="18"/>
        </w:rPr>
        <w:t>(InterestRate</w:t>
      </w:r>
      <w:r>
        <w:rPr>
          <w:rFonts w:ascii="Courier New"/>
          <w:spacing w:val="-10"/>
          <w:sz w:val="18"/>
        </w:rPr>
        <w:t xml:space="preserve"> </w:t>
      </w:r>
      <w:r>
        <w:rPr>
          <w:rFonts w:ascii="Courier New"/>
          <w:sz w:val="18"/>
        </w:rPr>
        <w:t>&gt;=</w:t>
      </w:r>
      <w:r>
        <w:rPr>
          <w:rFonts w:ascii="Courier New"/>
          <w:spacing w:val="-10"/>
          <w:sz w:val="18"/>
        </w:rPr>
        <w:t xml:space="preserve"> </w:t>
      </w:r>
      <w:r>
        <w:rPr>
          <w:rFonts w:ascii="Courier New"/>
          <w:sz w:val="18"/>
        </w:rPr>
        <w:t>0</w:t>
      </w:r>
      <w:r>
        <w:rPr>
          <w:rFonts w:ascii="Courier New"/>
          <w:spacing w:val="-8"/>
          <w:sz w:val="18"/>
        </w:rPr>
        <w:t xml:space="preserve"> </w:t>
      </w:r>
      <w:r>
        <w:rPr>
          <w:rFonts w:ascii="Courier New"/>
          <w:sz w:val="18"/>
        </w:rPr>
        <w:t>AND</w:t>
      </w:r>
      <w:r>
        <w:rPr>
          <w:rFonts w:ascii="Courier New"/>
          <w:spacing w:val="-7"/>
          <w:sz w:val="18"/>
        </w:rPr>
        <w:t xml:space="preserve"> </w:t>
      </w:r>
      <w:r>
        <w:rPr>
          <w:rFonts w:ascii="Courier New"/>
          <w:sz w:val="18"/>
        </w:rPr>
        <w:t>InterestRate</w:t>
      </w:r>
      <w:r>
        <w:rPr>
          <w:rFonts w:ascii="Courier New"/>
          <w:spacing w:val="-8"/>
          <w:sz w:val="18"/>
        </w:rPr>
        <w:t xml:space="preserve"> </w:t>
      </w:r>
      <w:r>
        <w:rPr>
          <w:rFonts w:ascii="Courier New"/>
          <w:sz w:val="18"/>
        </w:rPr>
        <w:t xml:space="preserve">&lt;= </w:t>
      </w:r>
      <w:r>
        <w:rPr>
          <w:rFonts w:ascii="Courier New"/>
          <w:spacing w:val="-2"/>
          <w:sz w:val="18"/>
        </w:rPr>
        <w:t>100),</w:t>
      </w:r>
    </w:p>
    <w:p w14:paraId="1DB7F03E" w14:textId="77777777" w:rsidR="00CF0B14" w:rsidRDefault="008839DA">
      <w:pPr>
        <w:ind w:left="1187"/>
        <w:rPr>
          <w:rFonts w:ascii="Courier New"/>
          <w:sz w:val="18"/>
        </w:rPr>
      </w:pPr>
      <w:r>
        <w:rPr>
          <w:rFonts w:ascii="Courier New"/>
          <w:sz w:val="18"/>
        </w:rPr>
        <w:t>StartDate</w:t>
      </w:r>
      <w:r>
        <w:rPr>
          <w:rFonts w:ascii="Courier New"/>
          <w:spacing w:val="-14"/>
          <w:sz w:val="18"/>
        </w:rPr>
        <w:t xml:space="preserve"> </w:t>
      </w:r>
      <w:r>
        <w:rPr>
          <w:rFonts w:ascii="Courier New"/>
          <w:sz w:val="18"/>
        </w:rPr>
        <w:t>DATE</w:t>
      </w:r>
      <w:r>
        <w:rPr>
          <w:rFonts w:ascii="Courier New"/>
          <w:spacing w:val="-11"/>
          <w:sz w:val="18"/>
        </w:rPr>
        <w:t xml:space="preserve"> </w:t>
      </w:r>
      <w:r>
        <w:rPr>
          <w:rFonts w:ascii="Courier New"/>
          <w:sz w:val="18"/>
        </w:rPr>
        <w:t>NOT</w:t>
      </w:r>
      <w:r>
        <w:rPr>
          <w:rFonts w:ascii="Courier New"/>
          <w:spacing w:val="-12"/>
          <w:sz w:val="18"/>
        </w:rPr>
        <w:t xml:space="preserve"> </w:t>
      </w:r>
      <w:r>
        <w:rPr>
          <w:rFonts w:ascii="Courier New"/>
          <w:spacing w:val="-4"/>
          <w:sz w:val="18"/>
        </w:rPr>
        <w:t>NULL,</w:t>
      </w:r>
    </w:p>
    <w:p w14:paraId="1DB7F03F" w14:textId="77777777" w:rsidR="00CF0B14" w:rsidRDefault="008839DA">
      <w:pPr>
        <w:ind w:left="1187" w:right="2658"/>
        <w:rPr>
          <w:rFonts w:ascii="Courier New"/>
          <w:sz w:val="18"/>
        </w:rPr>
      </w:pPr>
      <w:r>
        <w:rPr>
          <w:rFonts w:ascii="Courier New"/>
          <w:sz w:val="18"/>
        </w:rPr>
        <w:t>DurationMonths</w:t>
      </w:r>
      <w:r>
        <w:rPr>
          <w:rFonts w:ascii="Courier New"/>
          <w:spacing w:val="-14"/>
          <w:sz w:val="18"/>
        </w:rPr>
        <w:t xml:space="preserve"> </w:t>
      </w:r>
      <w:r>
        <w:rPr>
          <w:rFonts w:ascii="Courier New"/>
          <w:sz w:val="18"/>
        </w:rPr>
        <w:t>INTEGER</w:t>
      </w:r>
      <w:r>
        <w:rPr>
          <w:rFonts w:ascii="Courier New"/>
          <w:spacing w:val="-12"/>
          <w:sz w:val="18"/>
        </w:rPr>
        <w:t xml:space="preserve"> </w:t>
      </w:r>
      <w:r>
        <w:rPr>
          <w:rFonts w:ascii="Courier New"/>
          <w:sz w:val="18"/>
        </w:rPr>
        <w:t>NOT</w:t>
      </w:r>
      <w:r>
        <w:rPr>
          <w:rFonts w:ascii="Courier New"/>
          <w:spacing w:val="-14"/>
          <w:sz w:val="18"/>
        </w:rPr>
        <w:t xml:space="preserve"> </w:t>
      </w:r>
      <w:r>
        <w:rPr>
          <w:rFonts w:ascii="Courier New"/>
          <w:sz w:val="18"/>
        </w:rPr>
        <w:t>NULL</w:t>
      </w:r>
      <w:r>
        <w:rPr>
          <w:rFonts w:ascii="Courier New"/>
          <w:spacing w:val="-12"/>
          <w:sz w:val="18"/>
        </w:rPr>
        <w:t xml:space="preserve"> </w:t>
      </w:r>
      <w:r>
        <w:rPr>
          <w:rFonts w:ascii="Courier New"/>
          <w:sz w:val="18"/>
        </w:rPr>
        <w:t>CHECK</w:t>
      </w:r>
      <w:r>
        <w:rPr>
          <w:rFonts w:ascii="Courier New"/>
          <w:spacing w:val="-14"/>
          <w:sz w:val="18"/>
        </w:rPr>
        <w:t xml:space="preserve"> </w:t>
      </w:r>
      <w:r>
        <w:rPr>
          <w:rFonts w:ascii="Courier New"/>
          <w:sz w:val="18"/>
        </w:rPr>
        <w:t>(DurationMonths</w:t>
      </w:r>
      <w:r>
        <w:rPr>
          <w:rFonts w:ascii="Courier New"/>
          <w:spacing w:val="-14"/>
          <w:sz w:val="18"/>
        </w:rPr>
        <w:t xml:space="preserve"> </w:t>
      </w:r>
      <w:r>
        <w:rPr>
          <w:rFonts w:ascii="Courier New"/>
          <w:sz w:val="18"/>
        </w:rPr>
        <w:t>&gt;</w:t>
      </w:r>
      <w:r>
        <w:rPr>
          <w:rFonts w:ascii="Courier New"/>
          <w:spacing w:val="-14"/>
          <w:sz w:val="18"/>
        </w:rPr>
        <w:t xml:space="preserve"> </w:t>
      </w:r>
      <w:r>
        <w:rPr>
          <w:rFonts w:ascii="Courier New"/>
          <w:sz w:val="18"/>
        </w:rPr>
        <w:t>0), EmiAmount DECIMAL(10, 2) CHECK (EmiAmount &gt;= 0),</w:t>
      </w:r>
    </w:p>
    <w:p w14:paraId="1DB7F040" w14:textId="77777777" w:rsidR="00CF0B14" w:rsidRDefault="008839DA">
      <w:pPr>
        <w:ind w:left="756" w:right="760" w:firstLine="432"/>
        <w:rPr>
          <w:rFonts w:ascii="Courier New"/>
          <w:sz w:val="18"/>
        </w:rPr>
      </w:pPr>
      <w:r>
        <w:rPr>
          <w:rFonts w:ascii="Courier New"/>
          <w:sz w:val="18"/>
        </w:rPr>
        <w:t>Status</w:t>
      </w:r>
      <w:r>
        <w:rPr>
          <w:rFonts w:ascii="Courier New"/>
          <w:spacing w:val="-10"/>
          <w:sz w:val="18"/>
        </w:rPr>
        <w:t xml:space="preserve"> </w:t>
      </w:r>
      <w:r>
        <w:rPr>
          <w:rFonts w:ascii="Courier New"/>
          <w:sz w:val="18"/>
        </w:rPr>
        <w:t>VARCHAR(20)</w:t>
      </w:r>
      <w:r>
        <w:rPr>
          <w:rFonts w:ascii="Courier New"/>
          <w:spacing w:val="-8"/>
          <w:sz w:val="18"/>
        </w:rPr>
        <w:t xml:space="preserve"> </w:t>
      </w:r>
      <w:r>
        <w:rPr>
          <w:rFonts w:ascii="Courier New"/>
          <w:sz w:val="18"/>
        </w:rPr>
        <w:t>NOT</w:t>
      </w:r>
      <w:r>
        <w:rPr>
          <w:rFonts w:ascii="Courier New"/>
          <w:spacing w:val="-8"/>
          <w:sz w:val="18"/>
        </w:rPr>
        <w:t xml:space="preserve"> </w:t>
      </w:r>
      <w:r>
        <w:rPr>
          <w:rFonts w:ascii="Courier New"/>
          <w:sz w:val="18"/>
        </w:rPr>
        <w:t>NULL</w:t>
      </w:r>
      <w:r>
        <w:rPr>
          <w:rFonts w:ascii="Courier New"/>
          <w:spacing w:val="-10"/>
          <w:sz w:val="18"/>
        </w:rPr>
        <w:t xml:space="preserve"> </w:t>
      </w:r>
      <w:r>
        <w:rPr>
          <w:rFonts w:ascii="Courier New"/>
          <w:sz w:val="18"/>
        </w:rPr>
        <w:t>DEFAULT</w:t>
      </w:r>
      <w:r>
        <w:rPr>
          <w:rFonts w:ascii="Courier New"/>
          <w:spacing w:val="-10"/>
          <w:sz w:val="18"/>
        </w:rPr>
        <w:t xml:space="preserve"> </w:t>
      </w:r>
      <w:r>
        <w:rPr>
          <w:rFonts w:ascii="Courier New"/>
          <w:sz w:val="18"/>
        </w:rPr>
        <w:t>'Pending'</w:t>
      </w:r>
      <w:r>
        <w:rPr>
          <w:rFonts w:ascii="Courier New"/>
          <w:spacing w:val="-10"/>
          <w:sz w:val="18"/>
        </w:rPr>
        <w:t xml:space="preserve"> </w:t>
      </w:r>
      <w:r>
        <w:rPr>
          <w:rFonts w:ascii="Courier New"/>
          <w:sz w:val="18"/>
        </w:rPr>
        <w:t>CHECK</w:t>
      </w:r>
      <w:r>
        <w:rPr>
          <w:rFonts w:ascii="Courier New"/>
          <w:spacing w:val="-8"/>
          <w:sz w:val="18"/>
        </w:rPr>
        <w:t xml:space="preserve"> </w:t>
      </w:r>
      <w:r>
        <w:rPr>
          <w:rFonts w:ascii="Courier New"/>
          <w:sz w:val="18"/>
        </w:rPr>
        <w:t>(Status</w:t>
      </w:r>
      <w:r>
        <w:rPr>
          <w:rFonts w:ascii="Courier New"/>
          <w:spacing w:val="-10"/>
          <w:sz w:val="18"/>
        </w:rPr>
        <w:t xml:space="preserve"> </w:t>
      </w:r>
      <w:r>
        <w:rPr>
          <w:rFonts w:ascii="Courier New"/>
          <w:sz w:val="18"/>
        </w:rPr>
        <w:t>IN</w:t>
      </w:r>
      <w:r>
        <w:rPr>
          <w:rFonts w:ascii="Courier New"/>
          <w:spacing w:val="-8"/>
          <w:sz w:val="18"/>
        </w:rPr>
        <w:t xml:space="preserve"> </w:t>
      </w:r>
      <w:r>
        <w:rPr>
          <w:rFonts w:ascii="Courier New"/>
          <w:sz w:val="18"/>
        </w:rPr>
        <w:t>(</w:t>
      </w:r>
      <w:r>
        <w:rPr>
          <w:rFonts w:ascii="Courier New"/>
          <w:spacing w:val="-10"/>
          <w:sz w:val="18"/>
        </w:rPr>
        <w:t xml:space="preserve"> </w:t>
      </w:r>
      <w:r>
        <w:rPr>
          <w:rFonts w:ascii="Courier New"/>
          <w:sz w:val="18"/>
        </w:rPr>
        <w:t>'Approved', 'Pending', 'Closed', 'Rejected', 'Active', 'Default')),</w:t>
      </w:r>
    </w:p>
    <w:p w14:paraId="1DB7F041" w14:textId="77777777" w:rsidR="00CF0B14" w:rsidRDefault="008839DA">
      <w:pPr>
        <w:ind w:left="1187"/>
        <w:rPr>
          <w:rFonts w:ascii="Courier New"/>
          <w:sz w:val="18"/>
        </w:rPr>
      </w:pPr>
      <w:r>
        <w:rPr>
          <w:rFonts w:ascii="Courier New"/>
          <w:sz w:val="18"/>
        </w:rPr>
        <w:t>SanctionDate</w:t>
      </w:r>
      <w:r>
        <w:rPr>
          <w:rFonts w:ascii="Courier New"/>
          <w:spacing w:val="-26"/>
          <w:sz w:val="18"/>
        </w:rPr>
        <w:t xml:space="preserve"> </w:t>
      </w:r>
      <w:r>
        <w:rPr>
          <w:rFonts w:ascii="Courier New"/>
          <w:spacing w:val="-4"/>
          <w:sz w:val="18"/>
        </w:rPr>
        <w:t>DATE,</w:t>
      </w:r>
    </w:p>
    <w:p w14:paraId="1DB7F042" w14:textId="77777777" w:rsidR="00CF0B14" w:rsidRDefault="008839DA">
      <w:pPr>
        <w:ind w:left="1187" w:right="2807"/>
        <w:rPr>
          <w:rFonts w:ascii="Courier New"/>
          <w:sz w:val="18"/>
        </w:rPr>
      </w:pPr>
      <w:r>
        <w:rPr>
          <w:rFonts w:ascii="Courier New"/>
          <w:sz w:val="18"/>
        </w:rPr>
        <w:t>FOREIGN</w:t>
      </w:r>
      <w:r>
        <w:rPr>
          <w:rFonts w:ascii="Courier New"/>
          <w:spacing w:val="-22"/>
          <w:sz w:val="18"/>
        </w:rPr>
        <w:t xml:space="preserve"> </w:t>
      </w:r>
      <w:r>
        <w:rPr>
          <w:rFonts w:ascii="Courier New"/>
          <w:sz w:val="18"/>
        </w:rPr>
        <w:t>KEY</w:t>
      </w:r>
      <w:r>
        <w:rPr>
          <w:rFonts w:ascii="Courier New"/>
          <w:spacing w:val="-22"/>
          <w:sz w:val="18"/>
        </w:rPr>
        <w:t xml:space="preserve"> </w:t>
      </w:r>
      <w:r>
        <w:rPr>
          <w:rFonts w:ascii="Courier New"/>
          <w:sz w:val="18"/>
        </w:rPr>
        <w:t>(CustomerID)</w:t>
      </w:r>
      <w:r>
        <w:rPr>
          <w:rFonts w:ascii="Courier New"/>
          <w:spacing w:val="-22"/>
          <w:sz w:val="18"/>
        </w:rPr>
        <w:t xml:space="preserve"> </w:t>
      </w:r>
      <w:r>
        <w:rPr>
          <w:rFonts w:ascii="Courier New"/>
          <w:sz w:val="18"/>
        </w:rPr>
        <w:t>REFERENCES</w:t>
      </w:r>
      <w:r>
        <w:rPr>
          <w:rFonts w:ascii="Courier New"/>
          <w:spacing w:val="-22"/>
          <w:sz w:val="18"/>
        </w:rPr>
        <w:t xml:space="preserve"> </w:t>
      </w:r>
      <w:r>
        <w:rPr>
          <w:rFonts w:ascii="Courier New"/>
          <w:sz w:val="18"/>
        </w:rPr>
        <w:t>Customer(CustomerID), FOREIGN KEY (BranchID) REFERENCES Branch(BranchID)</w:t>
      </w:r>
    </w:p>
    <w:p w14:paraId="1DB7F043" w14:textId="77777777" w:rsidR="00CF0B14" w:rsidRDefault="008839DA">
      <w:pPr>
        <w:spacing w:line="203" w:lineRule="exact"/>
        <w:ind w:left="756"/>
        <w:rPr>
          <w:rFonts w:ascii="Courier New"/>
          <w:sz w:val="18"/>
        </w:rPr>
      </w:pPr>
      <w:r>
        <w:rPr>
          <w:rFonts w:ascii="Courier New"/>
          <w:spacing w:val="-5"/>
          <w:sz w:val="18"/>
        </w:rPr>
        <w:t>);</w:t>
      </w:r>
    </w:p>
    <w:p w14:paraId="1DB7F044" w14:textId="77777777" w:rsidR="00CF0B14" w:rsidRDefault="00CF0B14">
      <w:pPr>
        <w:pStyle w:val="BodyText"/>
        <w:spacing w:before="48"/>
        <w:rPr>
          <w:rFonts w:ascii="Courier New"/>
          <w:sz w:val="18"/>
        </w:rPr>
      </w:pPr>
    </w:p>
    <w:p w14:paraId="1DB7F045" w14:textId="77777777" w:rsidR="00CF0B14" w:rsidRDefault="008839DA">
      <w:pPr>
        <w:pStyle w:val="Heading4"/>
        <w:numPr>
          <w:ilvl w:val="1"/>
          <w:numId w:val="2"/>
        </w:numPr>
        <w:tabs>
          <w:tab w:val="left" w:pos="387"/>
        </w:tabs>
        <w:spacing w:before="1"/>
        <w:ind w:left="387" w:hanging="387"/>
      </w:pPr>
      <w:r>
        <w:t>Sample</w:t>
      </w:r>
      <w:r>
        <w:rPr>
          <w:spacing w:val="-12"/>
        </w:rPr>
        <w:t xml:space="preserve"> </w:t>
      </w:r>
      <w:r>
        <w:t>Data</w:t>
      </w:r>
      <w:r>
        <w:rPr>
          <w:spacing w:val="-7"/>
        </w:rPr>
        <w:t xml:space="preserve"> </w:t>
      </w:r>
      <w:r>
        <w:t>—</w:t>
      </w:r>
      <w:r>
        <w:rPr>
          <w:spacing w:val="-11"/>
        </w:rPr>
        <w:t xml:space="preserve"> </w:t>
      </w:r>
      <w:r>
        <w:rPr>
          <w:spacing w:val="-4"/>
        </w:rPr>
        <w:t>DML.</w:t>
      </w:r>
    </w:p>
    <w:p w14:paraId="1DB7F046" w14:textId="77777777" w:rsidR="00CF0B14" w:rsidRDefault="00CF0B14">
      <w:pPr>
        <w:pStyle w:val="BodyText"/>
        <w:spacing w:before="3"/>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79"/>
        <w:gridCol w:w="1860"/>
        <w:gridCol w:w="5167"/>
      </w:tblGrid>
      <w:tr w:rsidR="00CF0B14" w14:paraId="1DB7F04A" w14:textId="77777777">
        <w:trPr>
          <w:trHeight w:val="311"/>
        </w:trPr>
        <w:tc>
          <w:tcPr>
            <w:tcW w:w="2479" w:type="dxa"/>
            <w:shd w:val="clear" w:color="auto" w:fill="D8E1F2"/>
          </w:tcPr>
          <w:p w14:paraId="1DB7F047" w14:textId="77777777" w:rsidR="00CF0B14" w:rsidRDefault="008839DA">
            <w:pPr>
              <w:pStyle w:val="TableParagraph"/>
              <w:spacing w:before="20"/>
              <w:ind w:left="18"/>
              <w:jc w:val="center"/>
              <w:rPr>
                <w:b/>
              </w:rPr>
            </w:pPr>
            <w:r>
              <w:rPr>
                <w:b/>
                <w:spacing w:val="-2"/>
              </w:rPr>
              <w:t>Table</w:t>
            </w:r>
          </w:p>
        </w:tc>
        <w:tc>
          <w:tcPr>
            <w:tcW w:w="1860" w:type="dxa"/>
            <w:shd w:val="clear" w:color="auto" w:fill="D8E1F2"/>
          </w:tcPr>
          <w:p w14:paraId="1DB7F048" w14:textId="77777777" w:rsidR="00CF0B14" w:rsidRDefault="008839DA">
            <w:pPr>
              <w:pStyle w:val="TableParagraph"/>
              <w:spacing w:before="20"/>
              <w:ind w:left="21"/>
              <w:jc w:val="center"/>
              <w:rPr>
                <w:b/>
              </w:rPr>
            </w:pPr>
            <w:r>
              <w:rPr>
                <w:b/>
              </w:rPr>
              <w:t>No.</w:t>
            </w:r>
            <w:r>
              <w:rPr>
                <w:b/>
                <w:spacing w:val="-5"/>
              </w:rPr>
              <w:t xml:space="preserve"> </w:t>
            </w:r>
            <w:r>
              <w:rPr>
                <w:b/>
              </w:rPr>
              <w:t>of</w:t>
            </w:r>
            <w:r>
              <w:rPr>
                <w:b/>
                <w:spacing w:val="-1"/>
              </w:rPr>
              <w:t xml:space="preserve"> </w:t>
            </w:r>
            <w:r>
              <w:rPr>
                <w:b/>
                <w:spacing w:val="-2"/>
              </w:rPr>
              <w:t>Records</w:t>
            </w:r>
          </w:p>
        </w:tc>
        <w:tc>
          <w:tcPr>
            <w:tcW w:w="5167" w:type="dxa"/>
            <w:shd w:val="clear" w:color="auto" w:fill="D8E1F2"/>
          </w:tcPr>
          <w:p w14:paraId="1DB7F049" w14:textId="77777777" w:rsidR="00CF0B14" w:rsidRDefault="008839DA">
            <w:pPr>
              <w:pStyle w:val="TableParagraph"/>
              <w:spacing w:before="20"/>
              <w:ind w:left="885"/>
              <w:rPr>
                <w:b/>
              </w:rPr>
            </w:pPr>
            <w:r>
              <w:rPr>
                <w:b/>
              </w:rPr>
              <w:t>Sample</w:t>
            </w:r>
            <w:r>
              <w:rPr>
                <w:b/>
                <w:spacing w:val="-5"/>
              </w:rPr>
              <w:t xml:space="preserve"> </w:t>
            </w:r>
            <w:r>
              <w:rPr>
                <w:b/>
              </w:rPr>
              <w:t>Data</w:t>
            </w:r>
            <w:r>
              <w:rPr>
                <w:b/>
                <w:spacing w:val="-9"/>
              </w:rPr>
              <w:t xml:space="preserve"> </w:t>
            </w:r>
            <w:r>
              <w:rPr>
                <w:b/>
              </w:rPr>
              <w:t>/</w:t>
            </w:r>
            <w:r>
              <w:rPr>
                <w:b/>
                <w:spacing w:val="-2"/>
              </w:rPr>
              <w:t xml:space="preserve"> </w:t>
            </w:r>
            <w:r>
              <w:rPr>
                <w:b/>
              </w:rPr>
              <w:t>Screenshot</w:t>
            </w:r>
            <w:r>
              <w:rPr>
                <w:b/>
                <w:spacing w:val="-6"/>
              </w:rPr>
              <w:t xml:space="preserve"> </w:t>
            </w:r>
            <w:r>
              <w:rPr>
                <w:b/>
                <w:spacing w:val="-2"/>
              </w:rPr>
              <w:t>Reference</w:t>
            </w:r>
          </w:p>
        </w:tc>
      </w:tr>
      <w:tr w:rsidR="00CF0B14" w14:paraId="1DB7F04E" w14:textId="77777777">
        <w:trPr>
          <w:trHeight w:val="313"/>
        </w:trPr>
        <w:tc>
          <w:tcPr>
            <w:tcW w:w="2479" w:type="dxa"/>
          </w:tcPr>
          <w:p w14:paraId="1DB7F04B" w14:textId="77777777" w:rsidR="00CF0B14" w:rsidRDefault="008839DA">
            <w:r>
              <w:t>Customer</w:t>
            </w:r>
          </w:p>
        </w:tc>
        <w:tc>
          <w:tcPr>
            <w:tcW w:w="1860" w:type="dxa"/>
          </w:tcPr>
          <w:p w14:paraId="1DB7F04C" w14:textId="77777777" w:rsidR="00CF0B14" w:rsidRDefault="008839DA">
            <w:r>
              <w:t>10</w:t>
            </w:r>
          </w:p>
        </w:tc>
        <w:tc>
          <w:tcPr>
            <w:tcW w:w="5167" w:type="dxa"/>
          </w:tcPr>
          <w:p w14:paraId="1DB7F04D" w14:textId="77777777" w:rsidR="00CF0B14" w:rsidRDefault="008839DA">
            <w:r>
              <w:t>dml.sql — Customer seed records</w:t>
            </w:r>
          </w:p>
        </w:tc>
      </w:tr>
      <w:tr w:rsidR="00CF0B14" w14:paraId="1DB7F052" w14:textId="77777777">
        <w:trPr>
          <w:trHeight w:val="311"/>
        </w:trPr>
        <w:tc>
          <w:tcPr>
            <w:tcW w:w="2479" w:type="dxa"/>
          </w:tcPr>
          <w:p w14:paraId="1DB7F04F" w14:textId="77777777" w:rsidR="00CF0B14" w:rsidRDefault="008839DA">
            <w:r>
              <w:t>Category</w:t>
            </w:r>
          </w:p>
        </w:tc>
        <w:tc>
          <w:tcPr>
            <w:tcW w:w="1860" w:type="dxa"/>
          </w:tcPr>
          <w:p w14:paraId="1DB7F050" w14:textId="77777777" w:rsidR="00CF0B14" w:rsidRDefault="008839DA">
            <w:r>
              <w:t>6</w:t>
            </w:r>
          </w:p>
        </w:tc>
        <w:tc>
          <w:tcPr>
            <w:tcW w:w="5167" w:type="dxa"/>
          </w:tcPr>
          <w:p w14:paraId="1DB7F051" w14:textId="77777777" w:rsidR="00CF0B14" w:rsidRDefault="008839DA">
            <w:r>
              <w:t>dml.sql — Category seed records</w:t>
            </w:r>
          </w:p>
        </w:tc>
      </w:tr>
      <w:tr w:rsidR="00CF0B14" w14:paraId="1DB7F056" w14:textId="77777777">
        <w:trPr>
          <w:trHeight w:val="311"/>
        </w:trPr>
        <w:tc>
          <w:tcPr>
            <w:tcW w:w="2479" w:type="dxa"/>
          </w:tcPr>
          <w:p w14:paraId="1DB7F053" w14:textId="77777777" w:rsidR="00CF0B14" w:rsidRDefault="008839DA">
            <w:r>
              <w:t>Product</w:t>
            </w:r>
          </w:p>
        </w:tc>
        <w:tc>
          <w:tcPr>
            <w:tcW w:w="1860" w:type="dxa"/>
          </w:tcPr>
          <w:p w14:paraId="1DB7F054" w14:textId="77777777" w:rsidR="00CF0B14" w:rsidRDefault="008839DA">
            <w:r>
              <w:t>20</w:t>
            </w:r>
          </w:p>
        </w:tc>
        <w:tc>
          <w:tcPr>
            <w:tcW w:w="5167" w:type="dxa"/>
          </w:tcPr>
          <w:p w14:paraId="1DB7F055" w14:textId="77777777" w:rsidR="00CF0B14" w:rsidRDefault="008839DA">
            <w:r>
              <w:t>dml.sql — Product seed records</w:t>
            </w:r>
          </w:p>
        </w:tc>
      </w:tr>
    </w:tbl>
    <w:p w14:paraId="1DB7F057" w14:textId="77777777" w:rsidR="00CF0B14" w:rsidRDefault="00CF0B14">
      <w:pPr>
        <w:pStyle w:val="TableParagraph"/>
        <w:sectPr w:rsidR="00CF0B14">
          <w:pgSz w:w="12240" w:h="15840"/>
          <w:pgMar w:top="1000" w:right="720" w:bottom="9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79"/>
        <w:gridCol w:w="1860"/>
        <w:gridCol w:w="5167"/>
      </w:tblGrid>
      <w:tr w:rsidR="00CF0B14" w14:paraId="1DB7F05B" w14:textId="77777777">
        <w:trPr>
          <w:trHeight w:val="313"/>
        </w:trPr>
        <w:tc>
          <w:tcPr>
            <w:tcW w:w="2479" w:type="dxa"/>
          </w:tcPr>
          <w:p w14:paraId="1DB7F058" w14:textId="77777777" w:rsidR="00CF0B14" w:rsidRDefault="008839DA">
            <w:r>
              <w:t>Orders</w:t>
            </w:r>
          </w:p>
        </w:tc>
        <w:tc>
          <w:tcPr>
            <w:tcW w:w="1860" w:type="dxa"/>
          </w:tcPr>
          <w:p w14:paraId="1DB7F059" w14:textId="77777777" w:rsidR="00CF0B14" w:rsidRDefault="008839DA">
            <w:r>
              <w:t>15</w:t>
            </w:r>
          </w:p>
        </w:tc>
        <w:tc>
          <w:tcPr>
            <w:tcW w:w="5167" w:type="dxa"/>
          </w:tcPr>
          <w:p w14:paraId="1DB7F05A" w14:textId="77777777" w:rsidR="00CF0B14" w:rsidRDefault="008839DA">
            <w:r>
              <w:t>dml.sql — Order seed records</w:t>
            </w:r>
          </w:p>
        </w:tc>
      </w:tr>
      <w:tr w:rsidR="00CF0B14" w14:paraId="1DB7F05F" w14:textId="77777777">
        <w:trPr>
          <w:trHeight w:val="314"/>
        </w:trPr>
        <w:tc>
          <w:tcPr>
            <w:tcW w:w="2479" w:type="dxa"/>
          </w:tcPr>
          <w:p w14:paraId="1DB7F05C" w14:textId="77777777" w:rsidR="00CF0B14" w:rsidRDefault="008839DA">
            <w:r>
              <w:t>OrderItem</w:t>
            </w:r>
          </w:p>
        </w:tc>
        <w:tc>
          <w:tcPr>
            <w:tcW w:w="1860" w:type="dxa"/>
          </w:tcPr>
          <w:p w14:paraId="1DB7F05D" w14:textId="77777777" w:rsidR="00CF0B14" w:rsidRDefault="008839DA">
            <w:r>
              <w:t>30</w:t>
            </w:r>
          </w:p>
        </w:tc>
        <w:tc>
          <w:tcPr>
            <w:tcW w:w="5167" w:type="dxa"/>
          </w:tcPr>
          <w:p w14:paraId="1DB7F05E" w14:textId="77777777" w:rsidR="00CF0B14" w:rsidRDefault="008839DA">
            <w:r>
              <w:t>dml.sql — Order-item seed records</w:t>
            </w:r>
          </w:p>
        </w:tc>
      </w:tr>
      <w:tr w:rsidR="00CF0B14" w14:paraId="1DB7F063" w14:textId="77777777">
        <w:trPr>
          <w:trHeight w:val="311"/>
        </w:trPr>
        <w:tc>
          <w:tcPr>
            <w:tcW w:w="2479" w:type="dxa"/>
          </w:tcPr>
          <w:p w14:paraId="1DB7F060" w14:textId="77777777" w:rsidR="00CF0B14" w:rsidRDefault="008839DA">
            <w:r>
              <w:t>Payment</w:t>
            </w:r>
          </w:p>
        </w:tc>
        <w:tc>
          <w:tcPr>
            <w:tcW w:w="1860" w:type="dxa"/>
          </w:tcPr>
          <w:p w14:paraId="1DB7F061" w14:textId="77777777" w:rsidR="00CF0B14" w:rsidRDefault="008839DA">
            <w:r>
              <w:t>15</w:t>
            </w:r>
          </w:p>
        </w:tc>
        <w:tc>
          <w:tcPr>
            <w:tcW w:w="5167" w:type="dxa"/>
          </w:tcPr>
          <w:p w14:paraId="1DB7F062" w14:textId="77777777" w:rsidR="00CF0B14" w:rsidRDefault="008839DA">
            <w:r>
              <w:t>dml.sql — Payment seed records</w:t>
            </w:r>
          </w:p>
        </w:tc>
      </w:tr>
    </w:tbl>
    <w:p w14:paraId="1DB7F064" w14:textId="77777777" w:rsidR="00CF0B14" w:rsidRDefault="00CF0B14">
      <w:pPr>
        <w:pStyle w:val="BodyText"/>
        <w:spacing w:before="297"/>
        <w:rPr>
          <w:b/>
          <w:sz w:val="26"/>
        </w:rPr>
      </w:pPr>
    </w:p>
    <w:p w14:paraId="1DB7F065" w14:textId="77777777" w:rsidR="00CF0B14" w:rsidRDefault="008839DA">
      <w:pPr>
        <w:pStyle w:val="Heading4"/>
        <w:numPr>
          <w:ilvl w:val="1"/>
          <w:numId w:val="2"/>
        </w:numPr>
        <w:tabs>
          <w:tab w:val="left" w:pos="387"/>
        </w:tabs>
        <w:ind w:left="387" w:hanging="387"/>
      </w:pPr>
      <w:r>
        <w:rPr>
          <w:noProof/>
        </w:rPr>
        <w:drawing>
          <wp:anchor distT="0" distB="0" distL="0" distR="0" simplePos="0" relativeHeight="251659264" behindDoc="1" locked="0" layoutInCell="1" allowOverlap="1" wp14:anchorId="1DB7F15D" wp14:editId="1DB7F15E">
            <wp:simplePos x="0" y="0"/>
            <wp:positionH relativeFrom="page">
              <wp:posOffset>798195</wp:posOffset>
            </wp:positionH>
            <wp:positionV relativeFrom="paragraph">
              <wp:posOffset>326390</wp:posOffset>
            </wp:positionV>
            <wp:extent cx="6175375" cy="6178550"/>
            <wp:effectExtent l="0" t="0" r="0" b="0"/>
            <wp:wrapNone/>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1" cstate="print"/>
                    <a:stretch>
                      <a:fillRect/>
                    </a:stretch>
                  </pic:blipFill>
                  <pic:spPr>
                    <a:xfrm>
                      <a:off x="0" y="0"/>
                      <a:ext cx="6175247" cy="6178295"/>
                    </a:xfrm>
                    <a:prstGeom prst="rect">
                      <a:avLst/>
                    </a:prstGeom>
                  </pic:spPr>
                </pic:pic>
              </a:graphicData>
            </a:graphic>
          </wp:anchor>
        </w:drawing>
      </w:r>
      <w:r>
        <w:t>Constraints</w:t>
      </w:r>
      <w:r>
        <w:rPr>
          <w:spacing w:val="-15"/>
        </w:rPr>
        <w:t xml:space="preserve"> </w:t>
      </w:r>
      <w:r>
        <w:t>&amp;</w:t>
      </w:r>
      <w:r>
        <w:rPr>
          <w:spacing w:val="-13"/>
        </w:rPr>
        <w:t xml:space="preserve"> </w:t>
      </w:r>
      <w:r>
        <w:t>Data</w:t>
      </w:r>
      <w:r>
        <w:rPr>
          <w:spacing w:val="-15"/>
        </w:rPr>
        <w:t xml:space="preserve"> </w:t>
      </w:r>
      <w:r>
        <w:rPr>
          <w:spacing w:val="-2"/>
        </w:rPr>
        <w:t>Integrity</w:t>
      </w:r>
    </w:p>
    <w:p w14:paraId="1DB7F066" w14:textId="77777777" w:rsidR="00CF0B14" w:rsidRDefault="00CF0B14">
      <w:pPr>
        <w:pStyle w:val="BodyText"/>
        <w:spacing w:before="1"/>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61"/>
        <w:gridCol w:w="3031"/>
        <w:gridCol w:w="2397"/>
        <w:gridCol w:w="2116"/>
      </w:tblGrid>
      <w:tr w:rsidR="00CF0B14" w14:paraId="1DB7F06B" w14:textId="77777777">
        <w:trPr>
          <w:trHeight w:val="520"/>
        </w:trPr>
        <w:tc>
          <w:tcPr>
            <w:tcW w:w="1961" w:type="dxa"/>
            <w:shd w:val="clear" w:color="auto" w:fill="D8E1F2"/>
          </w:tcPr>
          <w:p w14:paraId="1DB7F067" w14:textId="77777777" w:rsidR="00CF0B14" w:rsidRDefault="008839DA">
            <w:pPr>
              <w:pStyle w:val="TableParagraph"/>
              <w:spacing w:before="22"/>
              <w:ind w:left="535" w:hanging="65"/>
              <w:rPr>
                <w:b/>
                <w:sz w:val="20"/>
              </w:rPr>
            </w:pPr>
            <w:r>
              <w:rPr>
                <w:b/>
                <w:spacing w:val="-2"/>
                <w:sz w:val="20"/>
              </w:rPr>
              <w:t>Constraint</w:t>
            </w:r>
            <w:r>
              <w:rPr>
                <w:b/>
                <w:spacing w:val="-11"/>
                <w:sz w:val="20"/>
              </w:rPr>
              <w:t xml:space="preserve"> </w:t>
            </w:r>
            <w:r>
              <w:rPr>
                <w:b/>
                <w:spacing w:val="-2"/>
                <w:sz w:val="20"/>
              </w:rPr>
              <w:t>/ Validation</w:t>
            </w:r>
          </w:p>
        </w:tc>
        <w:tc>
          <w:tcPr>
            <w:tcW w:w="3031" w:type="dxa"/>
            <w:shd w:val="clear" w:color="auto" w:fill="D8E1F2"/>
          </w:tcPr>
          <w:p w14:paraId="1DB7F068" w14:textId="77777777" w:rsidR="00CF0B14" w:rsidRDefault="008839DA">
            <w:pPr>
              <w:pStyle w:val="TableParagraph"/>
              <w:spacing w:before="22"/>
              <w:ind w:left="18"/>
              <w:jc w:val="center"/>
              <w:rPr>
                <w:b/>
                <w:sz w:val="20"/>
              </w:rPr>
            </w:pPr>
            <w:r>
              <w:rPr>
                <w:b/>
                <w:spacing w:val="-2"/>
                <w:sz w:val="20"/>
              </w:rPr>
              <w:t>Applied</w:t>
            </w:r>
            <w:r>
              <w:rPr>
                <w:b/>
                <w:spacing w:val="1"/>
                <w:sz w:val="20"/>
              </w:rPr>
              <w:t xml:space="preserve"> </w:t>
            </w:r>
            <w:r>
              <w:rPr>
                <w:b/>
                <w:spacing w:val="-5"/>
                <w:sz w:val="20"/>
              </w:rPr>
              <w:t>On</w:t>
            </w:r>
          </w:p>
        </w:tc>
        <w:tc>
          <w:tcPr>
            <w:tcW w:w="2397" w:type="dxa"/>
            <w:shd w:val="clear" w:color="auto" w:fill="D8E1F2"/>
          </w:tcPr>
          <w:p w14:paraId="1DB7F069" w14:textId="77777777" w:rsidR="00CF0B14" w:rsidRDefault="008839DA">
            <w:pPr>
              <w:pStyle w:val="TableParagraph"/>
              <w:spacing w:before="22"/>
              <w:ind w:left="12"/>
              <w:jc w:val="center"/>
              <w:rPr>
                <w:b/>
                <w:sz w:val="20"/>
              </w:rPr>
            </w:pPr>
            <w:r>
              <w:rPr>
                <w:b/>
                <w:spacing w:val="-2"/>
                <w:sz w:val="20"/>
              </w:rPr>
              <w:t>Purpose</w:t>
            </w:r>
          </w:p>
        </w:tc>
        <w:tc>
          <w:tcPr>
            <w:tcW w:w="2116" w:type="dxa"/>
            <w:shd w:val="clear" w:color="auto" w:fill="D8E1F2"/>
          </w:tcPr>
          <w:p w14:paraId="1DB7F06A" w14:textId="77777777" w:rsidR="00CF0B14" w:rsidRDefault="008839DA">
            <w:pPr>
              <w:pStyle w:val="TableParagraph"/>
              <w:spacing w:before="22"/>
              <w:ind w:left="127"/>
              <w:rPr>
                <w:b/>
                <w:sz w:val="20"/>
              </w:rPr>
            </w:pPr>
            <w:r>
              <w:rPr>
                <w:b/>
                <w:sz w:val="20"/>
              </w:rPr>
              <w:t>Evidence</w:t>
            </w:r>
            <w:r>
              <w:rPr>
                <w:b/>
                <w:spacing w:val="-9"/>
                <w:sz w:val="20"/>
              </w:rPr>
              <w:t xml:space="preserve"> </w:t>
            </w:r>
            <w:r>
              <w:rPr>
                <w:b/>
                <w:sz w:val="20"/>
              </w:rPr>
              <w:t>/</w:t>
            </w:r>
            <w:r>
              <w:rPr>
                <w:b/>
                <w:spacing w:val="-11"/>
                <w:sz w:val="20"/>
              </w:rPr>
              <w:t xml:space="preserve"> </w:t>
            </w:r>
            <w:r>
              <w:rPr>
                <w:b/>
                <w:spacing w:val="-2"/>
                <w:sz w:val="20"/>
              </w:rPr>
              <w:t>Screenshot</w:t>
            </w:r>
          </w:p>
        </w:tc>
      </w:tr>
      <w:tr w:rsidR="00CF0B14" w14:paraId="1DB7F070" w14:textId="77777777">
        <w:trPr>
          <w:trHeight w:val="748"/>
        </w:trPr>
        <w:tc>
          <w:tcPr>
            <w:tcW w:w="1961" w:type="dxa"/>
          </w:tcPr>
          <w:p w14:paraId="1DB7F06C" w14:textId="77777777" w:rsidR="00CF0B14" w:rsidRDefault="008839DA">
            <w:r>
              <w:t>PRIMARY KEY</w:t>
            </w:r>
          </w:p>
        </w:tc>
        <w:tc>
          <w:tcPr>
            <w:tcW w:w="3031" w:type="dxa"/>
          </w:tcPr>
          <w:p w14:paraId="1DB7F06D" w14:textId="77777777" w:rsidR="00CF0B14" w:rsidRDefault="008839DA">
            <w:r>
              <w:t>All six tables</w:t>
            </w:r>
          </w:p>
        </w:tc>
        <w:tc>
          <w:tcPr>
            <w:tcW w:w="2397" w:type="dxa"/>
          </w:tcPr>
          <w:p w14:paraId="1DB7F06E" w14:textId="77777777" w:rsidR="00CF0B14" w:rsidRDefault="008839DA">
            <w:r>
              <w:t>Uniquely identifies each record and prevents duplicate key values.</w:t>
            </w:r>
          </w:p>
        </w:tc>
        <w:tc>
          <w:tcPr>
            <w:tcW w:w="2116" w:type="dxa"/>
          </w:tcPr>
          <w:p w14:paraId="1DB7F06F" w14:textId="77777777" w:rsidR="00CF0B14" w:rsidRDefault="008839DA">
            <w:r>
              <w:t>ddl.sql</w:t>
            </w:r>
          </w:p>
        </w:tc>
      </w:tr>
      <w:tr w:rsidR="00CF0B14" w14:paraId="1DB7F075" w14:textId="77777777">
        <w:trPr>
          <w:trHeight w:val="748"/>
        </w:trPr>
        <w:tc>
          <w:tcPr>
            <w:tcW w:w="1961" w:type="dxa"/>
          </w:tcPr>
          <w:p w14:paraId="1DB7F071" w14:textId="77777777" w:rsidR="00CF0B14" w:rsidRDefault="008839DA">
            <w:r>
              <w:t>FOREIGN KEY</w:t>
            </w:r>
          </w:p>
        </w:tc>
        <w:tc>
          <w:tcPr>
            <w:tcW w:w="3031" w:type="dxa"/>
          </w:tcPr>
          <w:p w14:paraId="1DB7F072" w14:textId="77777777" w:rsidR="00CF0B14" w:rsidRDefault="008839DA">
            <w:r>
              <w:t>Product, Orders, OrderItem, Payment</w:t>
            </w:r>
          </w:p>
        </w:tc>
        <w:tc>
          <w:tcPr>
            <w:tcW w:w="2397" w:type="dxa"/>
          </w:tcPr>
          <w:p w14:paraId="1DB7F073" w14:textId="77777777" w:rsidR="00CF0B14" w:rsidRDefault="008839DA">
            <w:r>
              <w:t>Maintains valid relationships between related tables.</w:t>
            </w:r>
          </w:p>
        </w:tc>
        <w:tc>
          <w:tcPr>
            <w:tcW w:w="2116" w:type="dxa"/>
          </w:tcPr>
          <w:p w14:paraId="1DB7F074" w14:textId="77777777" w:rsidR="00CF0B14" w:rsidRDefault="008839DA">
            <w:r>
              <w:t>ddl.sql</w:t>
            </w:r>
          </w:p>
        </w:tc>
      </w:tr>
      <w:tr w:rsidR="00CF0B14" w14:paraId="1DB7F07A" w14:textId="77777777">
        <w:trPr>
          <w:trHeight w:val="520"/>
        </w:trPr>
        <w:tc>
          <w:tcPr>
            <w:tcW w:w="1961" w:type="dxa"/>
          </w:tcPr>
          <w:p w14:paraId="1DB7F076" w14:textId="77777777" w:rsidR="00CF0B14" w:rsidRDefault="008839DA">
            <w:r>
              <w:t>NOT NULL</w:t>
            </w:r>
          </w:p>
        </w:tc>
        <w:tc>
          <w:tcPr>
            <w:tcW w:w="3031" w:type="dxa"/>
          </w:tcPr>
          <w:p w14:paraId="1DB7F077" w14:textId="77777777" w:rsidR="00CF0B14" w:rsidRDefault="008839DA">
            <w:r>
              <w:t>Required fields across tables</w:t>
            </w:r>
          </w:p>
        </w:tc>
        <w:tc>
          <w:tcPr>
            <w:tcW w:w="2397" w:type="dxa"/>
          </w:tcPr>
          <w:p w14:paraId="1DB7F078" w14:textId="77777777" w:rsidR="00CF0B14" w:rsidRDefault="008839DA">
            <w:r>
              <w:t>Prevents missing values in required attributes.</w:t>
            </w:r>
          </w:p>
        </w:tc>
        <w:tc>
          <w:tcPr>
            <w:tcW w:w="2116" w:type="dxa"/>
          </w:tcPr>
          <w:p w14:paraId="1DB7F079" w14:textId="77777777" w:rsidR="00CF0B14" w:rsidRDefault="008839DA">
            <w:r>
              <w:t>ddl.sql</w:t>
            </w:r>
          </w:p>
        </w:tc>
      </w:tr>
      <w:tr w:rsidR="00CF0B14" w14:paraId="1DB7F07F" w14:textId="77777777">
        <w:trPr>
          <w:trHeight w:val="750"/>
        </w:trPr>
        <w:tc>
          <w:tcPr>
            <w:tcW w:w="1961" w:type="dxa"/>
          </w:tcPr>
          <w:p w14:paraId="1DB7F07B" w14:textId="77777777" w:rsidR="00CF0B14" w:rsidRDefault="008839DA">
            <w:r>
              <w:t>UNIQUE</w:t>
            </w:r>
          </w:p>
        </w:tc>
        <w:tc>
          <w:tcPr>
            <w:tcW w:w="3031" w:type="dxa"/>
          </w:tcPr>
          <w:p w14:paraId="1DB7F07C" w14:textId="77777777" w:rsidR="00CF0B14" w:rsidRDefault="008839DA">
            <w:r>
              <w:t>Customer.Email; Category.CategoryName; Payment.OrderID</w:t>
            </w:r>
          </w:p>
        </w:tc>
        <w:tc>
          <w:tcPr>
            <w:tcW w:w="2397" w:type="dxa"/>
          </w:tcPr>
          <w:p w14:paraId="1DB7F07D" w14:textId="77777777" w:rsidR="00CF0B14" w:rsidRDefault="008839DA">
            <w:r>
              <w:t>Prevents duplicate unique identifiers and duplicate payment records.</w:t>
            </w:r>
          </w:p>
        </w:tc>
        <w:tc>
          <w:tcPr>
            <w:tcW w:w="2116" w:type="dxa"/>
          </w:tcPr>
          <w:p w14:paraId="1DB7F07E" w14:textId="77777777" w:rsidR="00CF0B14" w:rsidRDefault="008839DA">
            <w:r>
              <w:t>ddl.sql</w:t>
            </w:r>
          </w:p>
        </w:tc>
      </w:tr>
      <w:tr w:rsidR="00CF0B14" w14:paraId="1DB7F084" w14:textId="77777777">
        <w:trPr>
          <w:trHeight w:val="748"/>
        </w:trPr>
        <w:tc>
          <w:tcPr>
            <w:tcW w:w="1961" w:type="dxa"/>
          </w:tcPr>
          <w:p w14:paraId="1DB7F080" w14:textId="77777777" w:rsidR="00CF0B14" w:rsidRDefault="008839DA">
            <w:r>
              <w:t>CHECK</w:t>
            </w:r>
          </w:p>
        </w:tc>
        <w:tc>
          <w:tcPr>
            <w:tcW w:w="3031" w:type="dxa"/>
          </w:tcPr>
          <w:p w14:paraId="1DB7F081" w14:textId="77777777" w:rsidR="00CF0B14" w:rsidRDefault="008839DA">
            <w:r>
              <w:t>Price, Stock, Quantity, Amount, Status, Method</w:t>
            </w:r>
          </w:p>
        </w:tc>
        <w:tc>
          <w:tcPr>
            <w:tcW w:w="2397" w:type="dxa"/>
          </w:tcPr>
          <w:p w14:paraId="1DB7F082" w14:textId="77777777" w:rsidR="00CF0B14" w:rsidRDefault="008839DA">
            <w:r>
              <w:t>Restricts invalid or out-of-range values.</w:t>
            </w:r>
          </w:p>
        </w:tc>
        <w:tc>
          <w:tcPr>
            <w:tcW w:w="2116" w:type="dxa"/>
          </w:tcPr>
          <w:p w14:paraId="1DB7F083" w14:textId="77777777" w:rsidR="00CF0B14" w:rsidRDefault="008839DA">
            <w:r>
              <w:t>ddl.sql</w:t>
            </w:r>
          </w:p>
        </w:tc>
      </w:tr>
      <w:tr w:rsidR="00CF0B14" w14:paraId="1DB7F089" w14:textId="77777777">
        <w:trPr>
          <w:trHeight w:val="978"/>
        </w:trPr>
        <w:tc>
          <w:tcPr>
            <w:tcW w:w="1961" w:type="dxa"/>
          </w:tcPr>
          <w:p w14:paraId="1DB7F085" w14:textId="77777777" w:rsidR="00CF0B14" w:rsidRDefault="008839DA">
            <w:r>
              <w:t>DEFAULT</w:t>
            </w:r>
          </w:p>
        </w:tc>
        <w:tc>
          <w:tcPr>
            <w:tcW w:w="3031" w:type="dxa"/>
          </w:tcPr>
          <w:p w14:paraId="1DB7F086" w14:textId="77777777" w:rsidR="00CF0B14" w:rsidRDefault="008839DA">
            <w:r>
              <w:t>Customer.CreatedAt; OrderDate; PaymentDate; statuses</w:t>
            </w:r>
          </w:p>
        </w:tc>
        <w:tc>
          <w:tcPr>
            <w:tcW w:w="2397" w:type="dxa"/>
          </w:tcPr>
          <w:p w14:paraId="1DB7F087" w14:textId="77777777" w:rsidR="00CF0B14" w:rsidRDefault="008839DA">
            <w:r>
              <w:t>Provides default values when not explicitly supplied.</w:t>
            </w:r>
          </w:p>
        </w:tc>
        <w:tc>
          <w:tcPr>
            <w:tcW w:w="2116" w:type="dxa"/>
          </w:tcPr>
          <w:p w14:paraId="1DB7F088" w14:textId="77777777" w:rsidR="00CF0B14" w:rsidRDefault="008839DA">
            <w:r>
              <w:t>ddl.sql</w:t>
            </w:r>
          </w:p>
        </w:tc>
      </w:tr>
    </w:tbl>
    <w:p w14:paraId="1DB7F08A" w14:textId="77777777" w:rsidR="00CF0B14" w:rsidRDefault="00CF0B14">
      <w:pPr>
        <w:pStyle w:val="BodyText"/>
        <w:spacing w:before="267"/>
        <w:rPr>
          <w:b/>
          <w:sz w:val="26"/>
        </w:rPr>
      </w:pPr>
    </w:p>
    <w:p w14:paraId="1DB7F08B" w14:textId="77777777" w:rsidR="00CF0B14" w:rsidRDefault="008839DA">
      <w:pPr>
        <w:pStyle w:val="Heading4"/>
        <w:numPr>
          <w:ilvl w:val="1"/>
          <w:numId w:val="2"/>
        </w:numPr>
        <w:tabs>
          <w:tab w:val="left" w:pos="387"/>
        </w:tabs>
        <w:spacing w:before="1"/>
        <w:ind w:left="387" w:hanging="387"/>
      </w:pPr>
      <w:r>
        <w:t>SQL</w:t>
      </w:r>
      <w:r>
        <w:rPr>
          <w:spacing w:val="-13"/>
        </w:rPr>
        <w:t xml:space="preserve"> </w:t>
      </w:r>
      <w:r>
        <w:t>Operations</w:t>
      </w:r>
      <w:r>
        <w:rPr>
          <w:spacing w:val="-12"/>
        </w:rPr>
        <w:t xml:space="preserve"> </w:t>
      </w:r>
      <w:r>
        <w:t>&amp;</w:t>
      </w:r>
      <w:r>
        <w:rPr>
          <w:spacing w:val="-13"/>
        </w:rPr>
        <w:t xml:space="preserve"> </w:t>
      </w:r>
      <w:r>
        <w:rPr>
          <w:spacing w:val="-2"/>
        </w:rPr>
        <w:t>Queries</w:t>
      </w:r>
    </w:p>
    <w:p w14:paraId="1DB7F08C" w14:textId="77777777" w:rsidR="00CF0B14" w:rsidRDefault="008839DA">
      <w:pPr>
        <w:spacing w:before="163"/>
        <w:rPr>
          <w:i/>
          <w:sz w:val="24"/>
        </w:rPr>
      </w:pPr>
      <w:r>
        <w:rPr>
          <w:i/>
          <w:spacing w:val="-10"/>
          <w:sz w:val="24"/>
        </w:rPr>
        <w:t>.</w:t>
      </w:r>
    </w:p>
    <w:p w14:paraId="1DB7F08D" w14:textId="77777777" w:rsidR="00CF0B14" w:rsidRDefault="00CF0B14">
      <w:pPr>
        <w:pStyle w:val="BodyText"/>
        <w:spacing w:before="1"/>
        <w:rPr>
          <w:i/>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1"/>
        <w:gridCol w:w="3199"/>
        <w:gridCol w:w="3204"/>
        <w:gridCol w:w="2402"/>
      </w:tblGrid>
      <w:tr w:rsidR="00CF0B14" w14:paraId="1DB7F092" w14:textId="77777777">
        <w:trPr>
          <w:trHeight w:val="520"/>
        </w:trPr>
        <w:tc>
          <w:tcPr>
            <w:tcW w:w="701" w:type="dxa"/>
            <w:shd w:val="clear" w:color="auto" w:fill="D8E1F2"/>
          </w:tcPr>
          <w:p w14:paraId="1DB7F08E" w14:textId="77777777" w:rsidR="00CF0B14" w:rsidRDefault="008839DA">
            <w:pPr>
              <w:pStyle w:val="TableParagraph"/>
              <w:ind w:left="27" w:right="12"/>
              <w:jc w:val="center"/>
              <w:rPr>
                <w:b/>
                <w:sz w:val="20"/>
              </w:rPr>
            </w:pPr>
            <w:r>
              <w:rPr>
                <w:b/>
                <w:spacing w:val="-4"/>
                <w:sz w:val="20"/>
              </w:rPr>
              <w:t>S.No</w:t>
            </w:r>
          </w:p>
        </w:tc>
        <w:tc>
          <w:tcPr>
            <w:tcW w:w="3199" w:type="dxa"/>
            <w:shd w:val="clear" w:color="auto" w:fill="D8E1F2"/>
          </w:tcPr>
          <w:p w14:paraId="1DB7F08F" w14:textId="77777777" w:rsidR="00CF0B14" w:rsidRDefault="008839DA">
            <w:pPr>
              <w:pStyle w:val="TableParagraph"/>
              <w:ind w:left="815"/>
              <w:rPr>
                <w:b/>
                <w:sz w:val="20"/>
              </w:rPr>
            </w:pPr>
            <w:r>
              <w:rPr>
                <w:b/>
                <w:sz w:val="20"/>
              </w:rPr>
              <w:t>Operation</w:t>
            </w:r>
            <w:r>
              <w:rPr>
                <w:b/>
                <w:spacing w:val="-11"/>
                <w:sz w:val="20"/>
              </w:rPr>
              <w:t xml:space="preserve"> </w:t>
            </w:r>
            <w:r>
              <w:rPr>
                <w:b/>
                <w:sz w:val="20"/>
              </w:rPr>
              <w:t>/</w:t>
            </w:r>
            <w:r>
              <w:rPr>
                <w:b/>
                <w:spacing w:val="-8"/>
                <w:sz w:val="20"/>
              </w:rPr>
              <w:t xml:space="preserve"> </w:t>
            </w:r>
            <w:r>
              <w:rPr>
                <w:b/>
                <w:spacing w:val="-4"/>
                <w:sz w:val="20"/>
              </w:rPr>
              <w:t>Query</w:t>
            </w:r>
          </w:p>
        </w:tc>
        <w:tc>
          <w:tcPr>
            <w:tcW w:w="3204" w:type="dxa"/>
            <w:shd w:val="clear" w:color="auto" w:fill="D8E1F2"/>
          </w:tcPr>
          <w:p w14:paraId="1DB7F090" w14:textId="77777777" w:rsidR="00CF0B14" w:rsidRDefault="008839DA">
            <w:pPr>
              <w:pStyle w:val="TableParagraph"/>
              <w:ind w:left="12"/>
              <w:jc w:val="center"/>
              <w:rPr>
                <w:b/>
                <w:sz w:val="20"/>
              </w:rPr>
            </w:pPr>
            <w:r>
              <w:rPr>
                <w:b/>
                <w:spacing w:val="-2"/>
                <w:sz w:val="20"/>
              </w:rPr>
              <w:t>Purpose</w:t>
            </w:r>
          </w:p>
        </w:tc>
        <w:tc>
          <w:tcPr>
            <w:tcW w:w="2402" w:type="dxa"/>
            <w:shd w:val="clear" w:color="auto" w:fill="D8E1F2"/>
          </w:tcPr>
          <w:p w14:paraId="1DB7F091" w14:textId="77777777" w:rsidR="00CF0B14" w:rsidRDefault="008839DA">
            <w:pPr>
              <w:pStyle w:val="TableParagraph"/>
              <w:ind w:left="1029" w:hanging="869"/>
              <w:rPr>
                <w:b/>
                <w:sz w:val="20"/>
              </w:rPr>
            </w:pPr>
            <w:r>
              <w:rPr>
                <w:b/>
                <w:spacing w:val="-2"/>
                <w:sz w:val="20"/>
              </w:rPr>
              <w:t>SQL</w:t>
            </w:r>
            <w:r>
              <w:rPr>
                <w:b/>
                <w:spacing w:val="-13"/>
                <w:sz w:val="20"/>
              </w:rPr>
              <w:t xml:space="preserve"> </w:t>
            </w:r>
            <w:r>
              <w:rPr>
                <w:b/>
                <w:spacing w:val="-2"/>
                <w:sz w:val="20"/>
              </w:rPr>
              <w:t>Query</w:t>
            </w:r>
            <w:r>
              <w:rPr>
                <w:b/>
                <w:spacing w:val="-13"/>
                <w:sz w:val="20"/>
              </w:rPr>
              <w:t xml:space="preserve"> </w:t>
            </w:r>
            <w:r>
              <w:rPr>
                <w:b/>
                <w:spacing w:val="-2"/>
                <w:sz w:val="20"/>
              </w:rPr>
              <w:t>/</w:t>
            </w:r>
            <w:r>
              <w:rPr>
                <w:b/>
                <w:spacing w:val="-11"/>
                <w:sz w:val="20"/>
              </w:rPr>
              <w:t xml:space="preserve"> </w:t>
            </w:r>
            <w:r>
              <w:rPr>
                <w:b/>
                <w:spacing w:val="-2"/>
                <w:sz w:val="20"/>
              </w:rPr>
              <w:t xml:space="preserve">Screenshot </w:t>
            </w:r>
            <w:r>
              <w:rPr>
                <w:b/>
                <w:spacing w:val="-4"/>
                <w:sz w:val="20"/>
              </w:rPr>
              <w:t>Ref.</w:t>
            </w:r>
          </w:p>
        </w:tc>
      </w:tr>
      <w:tr w:rsidR="00CF0B14" w14:paraId="1DB7F097" w14:textId="77777777">
        <w:trPr>
          <w:trHeight w:val="289"/>
        </w:trPr>
        <w:tc>
          <w:tcPr>
            <w:tcW w:w="701" w:type="dxa"/>
          </w:tcPr>
          <w:p w14:paraId="1DB7F093" w14:textId="77777777" w:rsidR="00CF0B14" w:rsidRDefault="008839DA">
            <w:r>
              <w:t>1</w:t>
            </w:r>
          </w:p>
        </w:tc>
        <w:tc>
          <w:tcPr>
            <w:tcW w:w="3199" w:type="dxa"/>
          </w:tcPr>
          <w:p w14:paraId="1DB7F094" w14:textId="77777777" w:rsidR="00CF0B14" w:rsidRDefault="008839DA">
            <w:r>
              <w:t>Basic SELECT — all products</w:t>
            </w:r>
          </w:p>
        </w:tc>
        <w:tc>
          <w:tcPr>
            <w:tcW w:w="3204" w:type="dxa"/>
          </w:tcPr>
          <w:p w14:paraId="1DB7F095" w14:textId="77777777" w:rsidR="00CF0B14" w:rsidRDefault="008839DA">
            <w:r>
              <w:t>Retrieve product records.</w:t>
            </w:r>
          </w:p>
        </w:tc>
        <w:tc>
          <w:tcPr>
            <w:tcW w:w="2402" w:type="dxa"/>
          </w:tcPr>
          <w:p w14:paraId="1DB7F096" w14:textId="77777777" w:rsidR="00CF0B14" w:rsidRDefault="008839DA">
            <w:r>
              <w:t>queries.sql Q1</w:t>
            </w:r>
          </w:p>
        </w:tc>
      </w:tr>
      <w:tr w:rsidR="00CF0B14" w14:paraId="1DB7F09C" w14:textId="77777777">
        <w:trPr>
          <w:trHeight w:val="520"/>
        </w:trPr>
        <w:tc>
          <w:tcPr>
            <w:tcW w:w="701" w:type="dxa"/>
          </w:tcPr>
          <w:p w14:paraId="1DB7F098" w14:textId="77777777" w:rsidR="00CF0B14" w:rsidRDefault="008839DA">
            <w:r>
              <w:t>2</w:t>
            </w:r>
          </w:p>
        </w:tc>
        <w:tc>
          <w:tcPr>
            <w:tcW w:w="3199" w:type="dxa"/>
          </w:tcPr>
          <w:p w14:paraId="1DB7F099" w14:textId="77777777" w:rsidR="00CF0B14" w:rsidRDefault="008839DA">
            <w:r>
              <w:t>Filtered SELECT — available products</w:t>
            </w:r>
          </w:p>
        </w:tc>
        <w:tc>
          <w:tcPr>
            <w:tcW w:w="3204" w:type="dxa"/>
          </w:tcPr>
          <w:p w14:paraId="1DB7F09A" w14:textId="77777777" w:rsidR="00CF0B14" w:rsidRDefault="008839DA">
            <w:r>
              <w:t>Find products with stock greater than zero ordered by price.</w:t>
            </w:r>
          </w:p>
        </w:tc>
        <w:tc>
          <w:tcPr>
            <w:tcW w:w="2402" w:type="dxa"/>
          </w:tcPr>
          <w:p w14:paraId="1DB7F09B" w14:textId="77777777" w:rsidR="00CF0B14" w:rsidRDefault="008839DA">
            <w:r>
              <w:t>queries.sql Q2</w:t>
            </w:r>
          </w:p>
        </w:tc>
      </w:tr>
      <w:tr w:rsidR="00CF0B14" w14:paraId="1DB7F0A1" w14:textId="77777777">
        <w:trPr>
          <w:trHeight w:val="518"/>
        </w:trPr>
        <w:tc>
          <w:tcPr>
            <w:tcW w:w="701" w:type="dxa"/>
          </w:tcPr>
          <w:p w14:paraId="1DB7F09D" w14:textId="77777777" w:rsidR="00CF0B14" w:rsidRDefault="008839DA">
            <w:r>
              <w:t>3</w:t>
            </w:r>
          </w:p>
        </w:tc>
        <w:tc>
          <w:tcPr>
            <w:tcW w:w="3199" w:type="dxa"/>
          </w:tcPr>
          <w:p w14:paraId="1DB7F09E" w14:textId="77777777" w:rsidR="00CF0B14" w:rsidRDefault="008839DA">
            <w:r>
              <w:t>LIKE filtering</w:t>
            </w:r>
          </w:p>
        </w:tc>
        <w:tc>
          <w:tcPr>
            <w:tcW w:w="3204" w:type="dxa"/>
          </w:tcPr>
          <w:p w14:paraId="1DB7F09F" w14:textId="77777777" w:rsidR="00CF0B14" w:rsidRDefault="008839DA">
            <w:r>
              <w:t>Search products or customers by name.</w:t>
            </w:r>
          </w:p>
        </w:tc>
        <w:tc>
          <w:tcPr>
            <w:tcW w:w="2402" w:type="dxa"/>
          </w:tcPr>
          <w:p w14:paraId="1DB7F0A0" w14:textId="77777777" w:rsidR="00CF0B14" w:rsidRDefault="008839DA">
            <w:r>
              <w:t>queries.sql Q3</w:t>
            </w:r>
          </w:p>
        </w:tc>
      </w:tr>
      <w:tr w:rsidR="00CF0B14" w14:paraId="1DB7F0A6" w14:textId="77777777">
        <w:trPr>
          <w:trHeight w:val="290"/>
        </w:trPr>
        <w:tc>
          <w:tcPr>
            <w:tcW w:w="701" w:type="dxa"/>
          </w:tcPr>
          <w:p w14:paraId="1DB7F0A2" w14:textId="77777777" w:rsidR="00CF0B14" w:rsidRDefault="008839DA">
            <w:r>
              <w:t>4</w:t>
            </w:r>
          </w:p>
        </w:tc>
        <w:tc>
          <w:tcPr>
            <w:tcW w:w="3199" w:type="dxa"/>
          </w:tcPr>
          <w:p w14:paraId="1DB7F0A3" w14:textId="77777777" w:rsidR="00CF0B14" w:rsidRDefault="008839DA">
            <w:r>
              <w:t>Price lookup</w:t>
            </w:r>
          </w:p>
        </w:tc>
        <w:tc>
          <w:tcPr>
            <w:tcW w:w="3204" w:type="dxa"/>
          </w:tcPr>
          <w:p w14:paraId="1DB7F0A4" w14:textId="77777777" w:rsidR="00CF0B14" w:rsidRDefault="008839DA">
            <w:r>
              <w:t>Check the price of a selected product.</w:t>
            </w:r>
          </w:p>
        </w:tc>
        <w:tc>
          <w:tcPr>
            <w:tcW w:w="2402" w:type="dxa"/>
          </w:tcPr>
          <w:p w14:paraId="1DB7F0A5" w14:textId="77777777" w:rsidR="00CF0B14" w:rsidRDefault="008839DA">
            <w:r>
              <w:t>queries.sql Q4</w:t>
            </w:r>
          </w:p>
        </w:tc>
      </w:tr>
      <w:tr w:rsidR="00CF0B14" w14:paraId="1DB7F0AB" w14:textId="77777777">
        <w:trPr>
          <w:trHeight w:val="520"/>
        </w:trPr>
        <w:tc>
          <w:tcPr>
            <w:tcW w:w="701" w:type="dxa"/>
          </w:tcPr>
          <w:p w14:paraId="1DB7F0A7" w14:textId="77777777" w:rsidR="00CF0B14" w:rsidRDefault="008839DA">
            <w:r>
              <w:t>5</w:t>
            </w:r>
          </w:p>
        </w:tc>
        <w:tc>
          <w:tcPr>
            <w:tcW w:w="3199" w:type="dxa"/>
          </w:tcPr>
          <w:p w14:paraId="1DB7F0A8" w14:textId="77777777" w:rsidR="00CF0B14" w:rsidRDefault="008839DA">
            <w:r>
              <w:t>UPDATE + INSERT</w:t>
            </w:r>
          </w:p>
        </w:tc>
        <w:tc>
          <w:tcPr>
            <w:tcW w:w="3204" w:type="dxa"/>
          </w:tcPr>
          <w:p w14:paraId="1DB7F0A9" w14:textId="77777777" w:rsidR="00CF0B14" w:rsidRDefault="008839DA">
            <w:r>
              <w:t>Reduce stock after an order and record the order item.</w:t>
            </w:r>
          </w:p>
        </w:tc>
        <w:tc>
          <w:tcPr>
            <w:tcW w:w="2402" w:type="dxa"/>
          </w:tcPr>
          <w:p w14:paraId="1DB7F0AA" w14:textId="77777777" w:rsidR="00CF0B14" w:rsidRDefault="008839DA">
            <w:r>
              <w:t>queries.sql Q5</w:t>
            </w:r>
          </w:p>
        </w:tc>
      </w:tr>
      <w:tr w:rsidR="00CF0B14" w14:paraId="1DB7F0B0" w14:textId="77777777">
        <w:trPr>
          <w:trHeight w:val="748"/>
        </w:trPr>
        <w:tc>
          <w:tcPr>
            <w:tcW w:w="701" w:type="dxa"/>
          </w:tcPr>
          <w:p w14:paraId="1DB7F0AC" w14:textId="77777777" w:rsidR="00CF0B14" w:rsidRDefault="008839DA">
            <w:r>
              <w:t>6</w:t>
            </w:r>
          </w:p>
        </w:tc>
        <w:tc>
          <w:tcPr>
            <w:tcW w:w="3199" w:type="dxa"/>
          </w:tcPr>
          <w:p w14:paraId="1DB7F0AD" w14:textId="77777777" w:rsidR="00CF0B14" w:rsidRDefault="008839DA">
            <w:r>
              <w:t>UPDATE</w:t>
            </w:r>
          </w:p>
        </w:tc>
        <w:tc>
          <w:tcPr>
            <w:tcW w:w="3204" w:type="dxa"/>
          </w:tcPr>
          <w:p w14:paraId="1DB7F0AE" w14:textId="77777777" w:rsidR="00CF0B14" w:rsidRDefault="008839DA">
            <w:r>
              <w:t>Change an order from Pending to Shipped.</w:t>
            </w:r>
          </w:p>
        </w:tc>
        <w:tc>
          <w:tcPr>
            <w:tcW w:w="2402" w:type="dxa"/>
          </w:tcPr>
          <w:p w14:paraId="1DB7F0AF" w14:textId="77777777" w:rsidR="00CF0B14" w:rsidRDefault="008839DA">
            <w:r>
              <w:t>queries.sql Q6</w:t>
            </w:r>
          </w:p>
        </w:tc>
      </w:tr>
      <w:tr w:rsidR="00CF0B14" w14:paraId="1DB7F0B5" w14:textId="77777777">
        <w:trPr>
          <w:trHeight w:val="520"/>
        </w:trPr>
        <w:tc>
          <w:tcPr>
            <w:tcW w:w="701" w:type="dxa"/>
          </w:tcPr>
          <w:p w14:paraId="1DB7F0B1" w14:textId="77777777" w:rsidR="00CF0B14" w:rsidRDefault="008839DA">
            <w:r>
              <w:t>7</w:t>
            </w:r>
          </w:p>
        </w:tc>
        <w:tc>
          <w:tcPr>
            <w:tcW w:w="3199" w:type="dxa"/>
          </w:tcPr>
          <w:p w14:paraId="1DB7F0B2" w14:textId="77777777" w:rsidR="00CF0B14" w:rsidRDefault="008839DA">
            <w:r>
              <w:t>Order history</w:t>
            </w:r>
          </w:p>
        </w:tc>
        <w:tc>
          <w:tcPr>
            <w:tcW w:w="3204" w:type="dxa"/>
          </w:tcPr>
          <w:p w14:paraId="1DB7F0B3" w14:textId="77777777" w:rsidR="00CF0B14" w:rsidRDefault="008839DA">
            <w:r>
              <w:t>Display customer order history in descending date order.</w:t>
            </w:r>
          </w:p>
        </w:tc>
        <w:tc>
          <w:tcPr>
            <w:tcW w:w="2402" w:type="dxa"/>
          </w:tcPr>
          <w:p w14:paraId="1DB7F0B4" w14:textId="77777777" w:rsidR="00CF0B14" w:rsidRDefault="008839DA">
            <w:r>
              <w:t>queries.sql Q7</w:t>
            </w:r>
          </w:p>
        </w:tc>
      </w:tr>
      <w:tr w:rsidR="00CF0B14" w14:paraId="1DB7F0BA" w14:textId="77777777">
        <w:trPr>
          <w:trHeight w:val="520"/>
        </w:trPr>
        <w:tc>
          <w:tcPr>
            <w:tcW w:w="701" w:type="dxa"/>
          </w:tcPr>
          <w:p w14:paraId="1DB7F0B6" w14:textId="77777777" w:rsidR="00CF0B14" w:rsidRDefault="008839DA">
            <w:r>
              <w:t>8</w:t>
            </w:r>
          </w:p>
        </w:tc>
        <w:tc>
          <w:tcPr>
            <w:tcW w:w="3199" w:type="dxa"/>
          </w:tcPr>
          <w:p w14:paraId="1DB7F0B7" w14:textId="77777777" w:rsidR="00CF0B14" w:rsidRDefault="008839DA">
            <w:r>
              <w:t>SUM aggregate</w:t>
            </w:r>
          </w:p>
        </w:tc>
        <w:tc>
          <w:tcPr>
            <w:tcW w:w="3204" w:type="dxa"/>
          </w:tcPr>
          <w:p w14:paraId="1DB7F0B8" w14:textId="77777777" w:rsidR="00CF0B14" w:rsidRDefault="008839DA">
            <w:r>
              <w:t>Calculate total order revenue.</w:t>
            </w:r>
          </w:p>
        </w:tc>
        <w:tc>
          <w:tcPr>
            <w:tcW w:w="2402" w:type="dxa"/>
          </w:tcPr>
          <w:p w14:paraId="1DB7F0B9" w14:textId="77777777" w:rsidR="00CF0B14" w:rsidRDefault="008839DA">
            <w:r>
              <w:t>queries.sql Q8</w:t>
            </w:r>
          </w:p>
        </w:tc>
      </w:tr>
    </w:tbl>
    <w:p w14:paraId="1DB7F0BB" w14:textId="77777777" w:rsidR="00CF0B14" w:rsidRDefault="00CF0B14">
      <w:pPr>
        <w:pStyle w:val="TableParagraph"/>
        <w:rPr>
          <w:sz w:val="20"/>
        </w:rPr>
        <w:sectPr w:rsidR="00CF0B14">
          <w:type w:val="continuous"/>
          <w:pgSz w:w="12240" w:h="15840"/>
          <w:pgMar w:top="960" w:right="720" w:bottom="14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1"/>
        <w:gridCol w:w="3199"/>
        <w:gridCol w:w="3204"/>
        <w:gridCol w:w="2402"/>
      </w:tblGrid>
      <w:tr w:rsidR="00CF0B14" w14:paraId="1DB7F0C0" w14:textId="77777777">
        <w:trPr>
          <w:trHeight w:val="520"/>
        </w:trPr>
        <w:tc>
          <w:tcPr>
            <w:tcW w:w="701" w:type="dxa"/>
            <w:shd w:val="clear" w:color="auto" w:fill="D8E1F2"/>
          </w:tcPr>
          <w:p w14:paraId="1DB7F0BC" w14:textId="77777777" w:rsidR="00CF0B14" w:rsidRDefault="008839DA">
            <w:pPr>
              <w:pStyle w:val="TableParagraph"/>
              <w:ind w:left="27" w:right="12"/>
              <w:jc w:val="center"/>
              <w:rPr>
                <w:b/>
                <w:sz w:val="20"/>
              </w:rPr>
            </w:pPr>
            <w:r>
              <w:rPr>
                <w:b/>
                <w:spacing w:val="-4"/>
                <w:sz w:val="20"/>
              </w:rPr>
              <w:t>S.No</w:t>
            </w:r>
          </w:p>
        </w:tc>
        <w:tc>
          <w:tcPr>
            <w:tcW w:w="3199" w:type="dxa"/>
            <w:shd w:val="clear" w:color="auto" w:fill="D8E1F2"/>
          </w:tcPr>
          <w:p w14:paraId="1DB7F0BD" w14:textId="77777777" w:rsidR="00CF0B14" w:rsidRDefault="008839DA">
            <w:pPr>
              <w:pStyle w:val="TableParagraph"/>
              <w:ind w:left="815"/>
              <w:rPr>
                <w:b/>
                <w:sz w:val="20"/>
              </w:rPr>
            </w:pPr>
            <w:r>
              <w:rPr>
                <w:b/>
                <w:sz w:val="20"/>
              </w:rPr>
              <w:t>Operation</w:t>
            </w:r>
            <w:r>
              <w:rPr>
                <w:b/>
                <w:spacing w:val="-11"/>
                <w:sz w:val="20"/>
              </w:rPr>
              <w:t xml:space="preserve"> </w:t>
            </w:r>
            <w:r>
              <w:rPr>
                <w:b/>
                <w:sz w:val="20"/>
              </w:rPr>
              <w:t>/</w:t>
            </w:r>
            <w:r>
              <w:rPr>
                <w:b/>
                <w:spacing w:val="-8"/>
                <w:sz w:val="20"/>
              </w:rPr>
              <w:t xml:space="preserve"> </w:t>
            </w:r>
            <w:r>
              <w:rPr>
                <w:b/>
                <w:spacing w:val="-4"/>
                <w:sz w:val="20"/>
              </w:rPr>
              <w:t>Query</w:t>
            </w:r>
          </w:p>
        </w:tc>
        <w:tc>
          <w:tcPr>
            <w:tcW w:w="3204" w:type="dxa"/>
            <w:shd w:val="clear" w:color="auto" w:fill="D8E1F2"/>
          </w:tcPr>
          <w:p w14:paraId="1DB7F0BE" w14:textId="77777777" w:rsidR="00CF0B14" w:rsidRDefault="008839DA">
            <w:pPr>
              <w:pStyle w:val="TableParagraph"/>
              <w:ind w:left="12"/>
              <w:jc w:val="center"/>
              <w:rPr>
                <w:b/>
                <w:sz w:val="20"/>
              </w:rPr>
            </w:pPr>
            <w:r>
              <w:rPr>
                <w:b/>
                <w:spacing w:val="-2"/>
                <w:sz w:val="20"/>
              </w:rPr>
              <w:t>Purpose</w:t>
            </w:r>
          </w:p>
        </w:tc>
        <w:tc>
          <w:tcPr>
            <w:tcW w:w="2402" w:type="dxa"/>
            <w:shd w:val="clear" w:color="auto" w:fill="D8E1F2"/>
          </w:tcPr>
          <w:p w14:paraId="1DB7F0BF" w14:textId="77777777" w:rsidR="00CF0B14" w:rsidRDefault="008839DA">
            <w:pPr>
              <w:pStyle w:val="TableParagraph"/>
              <w:ind w:left="1029" w:hanging="869"/>
              <w:rPr>
                <w:b/>
                <w:sz w:val="20"/>
              </w:rPr>
            </w:pPr>
            <w:r>
              <w:rPr>
                <w:b/>
                <w:spacing w:val="-2"/>
                <w:sz w:val="20"/>
              </w:rPr>
              <w:t>SQL</w:t>
            </w:r>
            <w:r>
              <w:rPr>
                <w:b/>
                <w:spacing w:val="-13"/>
                <w:sz w:val="20"/>
              </w:rPr>
              <w:t xml:space="preserve"> </w:t>
            </w:r>
            <w:r>
              <w:rPr>
                <w:b/>
                <w:spacing w:val="-2"/>
                <w:sz w:val="20"/>
              </w:rPr>
              <w:t>Query</w:t>
            </w:r>
            <w:r>
              <w:rPr>
                <w:b/>
                <w:spacing w:val="-13"/>
                <w:sz w:val="20"/>
              </w:rPr>
              <w:t xml:space="preserve"> </w:t>
            </w:r>
            <w:r>
              <w:rPr>
                <w:b/>
                <w:spacing w:val="-2"/>
                <w:sz w:val="20"/>
              </w:rPr>
              <w:t>/</w:t>
            </w:r>
            <w:r>
              <w:rPr>
                <w:b/>
                <w:spacing w:val="-11"/>
                <w:sz w:val="20"/>
              </w:rPr>
              <w:t xml:space="preserve"> </w:t>
            </w:r>
            <w:r>
              <w:rPr>
                <w:b/>
                <w:spacing w:val="-2"/>
                <w:sz w:val="20"/>
              </w:rPr>
              <w:t xml:space="preserve">Screenshot </w:t>
            </w:r>
            <w:r>
              <w:rPr>
                <w:b/>
                <w:spacing w:val="-4"/>
                <w:sz w:val="20"/>
              </w:rPr>
              <w:t>Ref.</w:t>
            </w:r>
          </w:p>
        </w:tc>
      </w:tr>
      <w:tr w:rsidR="00CF0B14" w14:paraId="1DB7F0C5" w14:textId="77777777">
        <w:trPr>
          <w:trHeight w:val="748"/>
        </w:trPr>
        <w:tc>
          <w:tcPr>
            <w:tcW w:w="701" w:type="dxa"/>
          </w:tcPr>
          <w:p w14:paraId="1DB7F0C1" w14:textId="77777777" w:rsidR="00CF0B14" w:rsidRDefault="008839DA">
            <w:r>
              <w:t>9</w:t>
            </w:r>
          </w:p>
        </w:tc>
        <w:tc>
          <w:tcPr>
            <w:tcW w:w="3199" w:type="dxa"/>
          </w:tcPr>
          <w:p w14:paraId="1DB7F0C2" w14:textId="77777777" w:rsidR="00CF0B14" w:rsidRDefault="008839DA">
            <w:r>
              <w:t>GROUP BY + aggregates</w:t>
            </w:r>
          </w:p>
        </w:tc>
        <w:tc>
          <w:tcPr>
            <w:tcW w:w="3204" w:type="dxa"/>
          </w:tcPr>
          <w:p w14:paraId="1DB7F0C3" w14:textId="77777777" w:rsidR="00CF0B14" w:rsidRDefault="008839DA">
            <w:r>
              <w:t>Calculate order count and total revenue by order status.</w:t>
            </w:r>
          </w:p>
        </w:tc>
        <w:tc>
          <w:tcPr>
            <w:tcW w:w="2402" w:type="dxa"/>
          </w:tcPr>
          <w:p w14:paraId="1DB7F0C4" w14:textId="77777777" w:rsidR="00CF0B14" w:rsidRDefault="008839DA">
            <w:r>
              <w:t>queries.sql Q9</w:t>
            </w:r>
          </w:p>
        </w:tc>
      </w:tr>
      <w:tr w:rsidR="00CF0B14" w14:paraId="1DB7F0CA" w14:textId="77777777">
        <w:trPr>
          <w:trHeight w:val="750"/>
        </w:trPr>
        <w:tc>
          <w:tcPr>
            <w:tcW w:w="701" w:type="dxa"/>
          </w:tcPr>
          <w:p w14:paraId="1DB7F0C6" w14:textId="77777777" w:rsidR="00CF0B14" w:rsidRDefault="008839DA">
            <w:r>
              <w:t>10</w:t>
            </w:r>
          </w:p>
        </w:tc>
        <w:tc>
          <w:tcPr>
            <w:tcW w:w="3199" w:type="dxa"/>
          </w:tcPr>
          <w:p w14:paraId="1DB7F0C7" w14:textId="77777777" w:rsidR="00CF0B14" w:rsidRDefault="008839DA">
            <w:r>
              <w:t>GROUP BY + aggregates</w:t>
            </w:r>
          </w:p>
        </w:tc>
        <w:tc>
          <w:tcPr>
            <w:tcW w:w="3204" w:type="dxa"/>
          </w:tcPr>
          <w:p w14:paraId="1DB7F0C8" w14:textId="77777777" w:rsidR="00CF0B14" w:rsidRDefault="008839DA">
            <w:r>
              <w:t>Calculate product count and average price by category.</w:t>
            </w:r>
          </w:p>
        </w:tc>
        <w:tc>
          <w:tcPr>
            <w:tcW w:w="2402" w:type="dxa"/>
          </w:tcPr>
          <w:p w14:paraId="1DB7F0C9" w14:textId="77777777" w:rsidR="00CF0B14" w:rsidRDefault="008839DA">
            <w:r>
              <w:t>queries.sql Q10</w:t>
            </w:r>
          </w:p>
        </w:tc>
      </w:tr>
      <w:tr w:rsidR="00CF0B14" w14:paraId="1DB7F0CF" w14:textId="77777777">
        <w:trPr>
          <w:trHeight w:val="517"/>
        </w:trPr>
        <w:tc>
          <w:tcPr>
            <w:tcW w:w="701" w:type="dxa"/>
          </w:tcPr>
          <w:p w14:paraId="1DB7F0CB" w14:textId="77777777" w:rsidR="00CF0B14" w:rsidRDefault="008839DA">
            <w:r>
              <w:t>11</w:t>
            </w:r>
          </w:p>
        </w:tc>
        <w:tc>
          <w:tcPr>
            <w:tcW w:w="3199" w:type="dxa"/>
          </w:tcPr>
          <w:p w14:paraId="1DB7F0CC" w14:textId="77777777" w:rsidR="00CF0B14" w:rsidRDefault="008839DA">
            <w:r>
              <w:t>JOIN + GROUP BY + HAVING</w:t>
            </w:r>
          </w:p>
        </w:tc>
        <w:tc>
          <w:tcPr>
            <w:tcW w:w="3204" w:type="dxa"/>
          </w:tcPr>
          <w:p w14:paraId="1DB7F0CD" w14:textId="77777777" w:rsidR="00CF0B14" w:rsidRDefault="008839DA">
            <w:r>
              <w:t>Find categories whose product count exceeds a threshold.</w:t>
            </w:r>
          </w:p>
        </w:tc>
        <w:tc>
          <w:tcPr>
            <w:tcW w:w="2402" w:type="dxa"/>
          </w:tcPr>
          <w:p w14:paraId="1DB7F0CE" w14:textId="77777777" w:rsidR="00CF0B14" w:rsidRDefault="008839DA">
            <w:r>
              <w:t>queries.sql Q11</w:t>
            </w:r>
          </w:p>
        </w:tc>
      </w:tr>
      <w:tr w:rsidR="00CF0B14" w14:paraId="1DB7F0D4" w14:textId="77777777">
        <w:trPr>
          <w:trHeight w:val="520"/>
        </w:trPr>
        <w:tc>
          <w:tcPr>
            <w:tcW w:w="701" w:type="dxa"/>
          </w:tcPr>
          <w:p w14:paraId="1DB7F0D0" w14:textId="77777777" w:rsidR="00CF0B14" w:rsidRDefault="008839DA">
            <w:r>
              <w:t>12</w:t>
            </w:r>
          </w:p>
        </w:tc>
        <w:tc>
          <w:tcPr>
            <w:tcW w:w="3199" w:type="dxa"/>
          </w:tcPr>
          <w:p w14:paraId="1DB7F0D1" w14:textId="77777777" w:rsidR="00CF0B14" w:rsidRDefault="008839DA">
            <w:r>
              <w:t>JOIN + GROUP BY + HAVING</w:t>
            </w:r>
          </w:p>
        </w:tc>
        <w:tc>
          <w:tcPr>
            <w:tcW w:w="3204" w:type="dxa"/>
          </w:tcPr>
          <w:p w14:paraId="1DB7F0D2" w14:textId="77777777" w:rsidR="00CF0B14" w:rsidRDefault="008839DA">
            <w:r>
              <w:t>Find customers who placed more than one order.</w:t>
            </w:r>
          </w:p>
        </w:tc>
        <w:tc>
          <w:tcPr>
            <w:tcW w:w="2402" w:type="dxa"/>
          </w:tcPr>
          <w:p w14:paraId="1DB7F0D3" w14:textId="77777777" w:rsidR="00CF0B14" w:rsidRDefault="008839DA">
            <w:r>
              <w:t>queries.sql Q12</w:t>
            </w:r>
          </w:p>
        </w:tc>
      </w:tr>
      <w:tr w:rsidR="00CF0B14" w14:paraId="1DB7F0D9" w14:textId="77777777">
        <w:trPr>
          <w:trHeight w:val="748"/>
        </w:trPr>
        <w:tc>
          <w:tcPr>
            <w:tcW w:w="701" w:type="dxa"/>
          </w:tcPr>
          <w:p w14:paraId="1DB7F0D5" w14:textId="77777777" w:rsidR="00CF0B14" w:rsidRDefault="008839DA">
            <w:r>
              <w:t>13</w:t>
            </w:r>
          </w:p>
        </w:tc>
        <w:tc>
          <w:tcPr>
            <w:tcW w:w="3199" w:type="dxa"/>
          </w:tcPr>
          <w:p w14:paraId="1DB7F0D6" w14:textId="77777777" w:rsidR="00CF0B14" w:rsidRDefault="008839DA">
            <w:r>
              <w:t>Subquery</w:t>
            </w:r>
          </w:p>
        </w:tc>
        <w:tc>
          <w:tcPr>
            <w:tcW w:w="3204" w:type="dxa"/>
          </w:tcPr>
          <w:p w14:paraId="1DB7F0D7" w14:textId="77777777" w:rsidR="00CF0B14" w:rsidRDefault="008839DA">
            <w:r>
              <w:t>Find orders whose total is above the average order amount.</w:t>
            </w:r>
          </w:p>
        </w:tc>
        <w:tc>
          <w:tcPr>
            <w:tcW w:w="2402" w:type="dxa"/>
          </w:tcPr>
          <w:p w14:paraId="1DB7F0D8" w14:textId="77777777" w:rsidR="00CF0B14" w:rsidRDefault="008839DA">
            <w:r>
              <w:t>queries.sql Q13</w:t>
            </w:r>
          </w:p>
        </w:tc>
      </w:tr>
      <w:tr w:rsidR="00CF0B14" w14:paraId="1DB7F0DE" w14:textId="77777777">
        <w:trPr>
          <w:trHeight w:val="522"/>
        </w:trPr>
        <w:tc>
          <w:tcPr>
            <w:tcW w:w="701" w:type="dxa"/>
          </w:tcPr>
          <w:p w14:paraId="1DB7F0DA" w14:textId="77777777" w:rsidR="00CF0B14" w:rsidRDefault="008839DA">
            <w:r>
              <w:t>14</w:t>
            </w:r>
          </w:p>
        </w:tc>
        <w:tc>
          <w:tcPr>
            <w:tcW w:w="3199" w:type="dxa"/>
          </w:tcPr>
          <w:p w14:paraId="1DB7F0DB" w14:textId="77777777" w:rsidR="00CF0B14" w:rsidRDefault="008839DA">
            <w:r>
              <w:t>Subquery + ORDER BY + LIMIT</w:t>
            </w:r>
          </w:p>
        </w:tc>
        <w:tc>
          <w:tcPr>
            <w:tcW w:w="3204" w:type="dxa"/>
          </w:tcPr>
          <w:p w14:paraId="1DB7F0DC" w14:textId="77777777" w:rsidR="00CF0B14" w:rsidRDefault="008839DA">
            <w:r>
              <w:t>List products priced above the average product price.</w:t>
            </w:r>
          </w:p>
        </w:tc>
        <w:tc>
          <w:tcPr>
            <w:tcW w:w="2402" w:type="dxa"/>
          </w:tcPr>
          <w:p w14:paraId="1DB7F0DD" w14:textId="77777777" w:rsidR="00CF0B14" w:rsidRDefault="008839DA">
            <w:r>
              <w:t>queries.sql Q14</w:t>
            </w:r>
          </w:p>
        </w:tc>
      </w:tr>
    </w:tbl>
    <w:p w14:paraId="1DB7F0DF" w14:textId="77777777" w:rsidR="00CF0B14" w:rsidRDefault="00CF0B14">
      <w:pPr>
        <w:pStyle w:val="BodyText"/>
        <w:rPr>
          <w:i/>
          <w:sz w:val="26"/>
        </w:rPr>
      </w:pPr>
    </w:p>
    <w:p w14:paraId="1DB7F0E0" w14:textId="77777777" w:rsidR="00CF0B14" w:rsidRDefault="00CF0B14">
      <w:pPr>
        <w:pStyle w:val="BodyText"/>
        <w:spacing w:before="3"/>
        <w:rPr>
          <w:i/>
          <w:sz w:val="26"/>
        </w:rPr>
      </w:pPr>
    </w:p>
    <w:p w14:paraId="1DB7F0E1" w14:textId="77777777" w:rsidR="00CF0B14" w:rsidRDefault="008839DA">
      <w:pPr>
        <w:pStyle w:val="Heading4"/>
        <w:numPr>
          <w:ilvl w:val="1"/>
          <w:numId w:val="2"/>
        </w:numPr>
        <w:tabs>
          <w:tab w:val="left" w:pos="387"/>
        </w:tabs>
        <w:ind w:left="387" w:hanging="387"/>
      </w:pPr>
      <w:r>
        <w:rPr>
          <w:noProof/>
        </w:rPr>
        <mc:AlternateContent>
          <mc:Choice Requires="wpg">
            <w:drawing>
              <wp:anchor distT="0" distB="0" distL="0" distR="0" simplePos="0" relativeHeight="251661312" behindDoc="1" locked="0" layoutInCell="1" allowOverlap="1" wp14:anchorId="1DB7F15F" wp14:editId="1DB7F160">
                <wp:simplePos x="0" y="0"/>
                <wp:positionH relativeFrom="page">
                  <wp:posOffset>798195</wp:posOffset>
                </wp:positionH>
                <wp:positionV relativeFrom="paragraph">
                  <wp:posOffset>-1852295</wp:posOffset>
                </wp:positionV>
                <wp:extent cx="6175375" cy="6178550"/>
                <wp:effectExtent l="0" t="0" r="0" b="0"/>
                <wp:wrapNone/>
                <wp:docPr id="65" name="Group 65"/>
                <wp:cNvGraphicFramePr/>
                <a:graphic xmlns:a="http://schemas.openxmlformats.org/drawingml/2006/main">
                  <a:graphicData uri="http://schemas.microsoft.com/office/word/2010/wordprocessingGroup">
                    <wpg:wgp>
                      <wpg:cNvGrpSpPr/>
                      <wpg:grpSpPr>
                        <a:xfrm>
                          <a:off x="0" y="0"/>
                          <a:ext cx="6175375" cy="6178550"/>
                          <a:chOff x="0" y="0"/>
                          <a:chExt cx="6175375" cy="6178550"/>
                        </a:xfrm>
                      </wpg:grpSpPr>
                      <pic:pic xmlns:pic="http://schemas.openxmlformats.org/drawingml/2006/picture">
                        <pic:nvPicPr>
                          <pic:cNvPr id="66" name="Image 66"/>
                          <pic:cNvPicPr/>
                        </pic:nvPicPr>
                        <pic:blipFill>
                          <a:blip r:embed="rId22" cstate="print"/>
                          <a:stretch>
                            <a:fillRect/>
                          </a:stretch>
                        </pic:blipFill>
                        <pic:spPr>
                          <a:xfrm>
                            <a:off x="0" y="0"/>
                            <a:ext cx="6175247" cy="6178295"/>
                          </a:xfrm>
                          <a:prstGeom prst="rect">
                            <a:avLst/>
                          </a:prstGeom>
                        </pic:spPr>
                      </pic:pic>
                      <pic:pic xmlns:pic="http://schemas.openxmlformats.org/drawingml/2006/picture">
                        <pic:nvPicPr>
                          <pic:cNvPr id="67" name="Image 67"/>
                          <pic:cNvPicPr/>
                        </pic:nvPicPr>
                        <pic:blipFill>
                          <a:blip r:embed="rId23" cstate="print"/>
                          <a:stretch>
                            <a:fillRect/>
                          </a:stretch>
                        </pic:blipFill>
                        <pic:spPr>
                          <a:xfrm>
                            <a:off x="618744" y="2433827"/>
                            <a:ext cx="4937760" cy="3538727"/>
                          </a:xfrm>
                          <a:prstGeom prst="rect">
                            <a:avLst/>
                          </a:prstGeom>
                        </pic:spPr>
                      </pic:pic>
                    </wpg:wgp>
                  </a:graphicData>
                </a:graphic>
              </wp:anchor>
            </w:drawing>
          </mc:Choice>
          <mc:Fallback>
            <w:pict>
              <v:group w14:anchorId="44EC3374" id="Group 65" o:spid="_x0000_s1026" style="position:absolute;margin-left:62.85pt;margin-top:-145.85pt;width:486.25pt;height:486.5pt;z-index:-251655168;mso-wrap-distance-left:0;mso-wrap-distance-right:0;mso-position-horizontal-relative:page" coordsize="61753,6178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80oo&#10;orUz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">
                <v:shape id="Image 66" o:spid="_x0000_s1027" type="#_x0000_t75" style="position:absolute;width:61752;height:61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">
                  <v:imagedata r:id="rId24" o:title=""/>
                </v:shape>
                <v:shape id="Image 67" o:spid="_x0000_s1028" type="#_x0000_t75" style="position:absolute;left:6187;top:24338;width:49378;height:35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">
                  <v:imagedata r:id="rId25" o:title=""/>
                </v:shape>
                <w10:wrap anchorx="page"/>
              </v:group>
            </w:pict>
          </mc:Fallback>
        </mc:AlternateContent>
      </w:r>
      <w:r>
        <w:t>Sample</w:t>
      </w:r>
      <w:r>
        <w:rPr>
          <w:spacing w:val="-13"/>
        </w:rPr>
        <w:t xml:space="preserve"> </w:t>
      </w:r>
      <w:r>
        <w:t>Outputs</w:t>
      </w:r>
      <w:r>
        <w:rPr>
          <w:spacing w:val="-14"/>
        </w:rPr>
        <w:t xml:space="preserve"> </w:t>
      </w:r>
      <w:r>
        <w:t>/</w:t>
      </w:r>
      <w:r>
        <w:rPr>
          <w:spacing w:val="-9"/>
        </w:rPr>
        <w:t xml:space="preserve"> </w:t>
      </w:r>
      <w:r>
        <w:rPr>
          <w:spacing w:val="-2"/>
        </w:rPr>
        <w:t>Screenshots</w:t>
      </w:r>
    </w:p>
    <w:p w14:paraId="1DB7F0E2" w14:textId="77777777" w:rsidR="00CF0B14" w:rsidRDefault="008839DA">
      <w:pPr>
        <w:spacing w:before="242"/>
        <w:ind w:right="1"/>
        <w:jc w:val="center"/>
        <w:rPr>
          <w:b/>
        </w:rPr>
      </w:pPr>
      <w:r>
        <w:rPr>
          <w:b/>
        </w:rPr>
        <w:t>Figure 1: Product records / basic SELECT output</w:t>
      </w:r>
    </w:p>
    <w:p w14:paraId="1DB7F0E3" w14:textId="77777777" w:rsidR="00CF0B14" w:rsidRDefault="00CF0B14">
      <w:pPr>
        <w:jc w:val="center"/>
        <w:rPr>
          <w:b/>
        </w:rPr>
        <w:sectPr w:rsidR="00CF0B14">
          <w:type w:val="continuous"/>
          <w:pgSz w:w="12240" w:h="15840"/>
          <w:pgMar w:top="960" w:right="720" w:bottom="980" w:left="720" w:header="0" w:footer="758" w:gutter="0"/>
          <w:cols w:space="720"/>
        </w:sectPr>
      </w:pPr>
    </w:p>
    <w:p w14:paraId="1DB7F0E4" w14:textId="77777777" w:rsidR="00CF0B14" w:rsidRDefault="008839DA">
      <w:pPr>
        <w:spacing w:before="74"/>
        <w:ind w:right="1"/>
        <w:jc w:val="center"/>
        <w:rPr>
          <w:b/>
        </w:rPr>
      </w:pPr>
      <w:r>
        <w:rPr>
          <w:b/>
        </w:rPr>
        <w:t xml:space="preserve">Figure 2: Available products / filtering </w:t>
      </w:r>
      <w:r>
        <w:rPr>
          <w:noProof/>
        </w:rPr>
        <w:drawing>
          <wp:inline distT="0" distB="0" distL="114300" distR="114300" wp14:anchorId="1DB7F161" wp14:editId="1DB7F162">
            <wp:extent cx="5806440" cy="6695440"/>
            <wp:effectExtent l="0" t="0" r="3810" b="1016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26"/>
                    <a:stretch>
                      <a:fillRect/>
                    </a:stretch>
                  </pic:blipFill>
                  <pic:spPr>
                    <a:xfrm>
                      <a:off x="0" y="0"/>
                      <a:ext cx="5806440" cy="6695979"/>
                    </a:xfrm>
                    <a:prstGeom prst="rect">
                      <a:avLst/>
                    </a:prstGeom>
                  </pic:spPr>
                </pic:pic>
              </a:graphicData>
            </a:graphic>
          </wp:inline>
        </w:drawing>
      </w:r>
    </w:p>
    <w:p w14:paraId="1DB7F0E5" w14:textId="77777777" w:rsidR="00CF0B14" w:rsidRDefault="00CF0B14">
      <w:pPr>
        <w:pStyle w:val="BodyText"/>
        <w:rPr>
          <w:b/>
          <w:sz w:val="22"/>
        </w:rPr>
      </w:pPr>
    </w:p>
    <w:p w14:paraId="1DB7F0E6" w14:textId="77777777" w:rsidR="00CF0B14" w:rsidRDefault="00CF0B14">
      <w:pPr>
        <w:pStyle w:val="BodyText"/>
        <w:rPr>
          <w:b/>
          <w:sz w:val="22"/>
        </w:rPr>
      </w:pPr>
    </w:p>
    <w:p w14:paraId="1DB7F0E7" w14:textId="77777777" w:rsidR="00CF0B14" w:rsidRDefault="00CF0B14">
      <w:pPr>
        <w:pStyle w:val="BodyText"/>
        <w:rPr>
          <w:b/>
          <w:sz w:val="22"/>
        </w:rPr>
      </w:pPr>
    </w:p>
    <w:p w14:paraId="1DB7F0E8" w14:textId="77777777" w:rsidR="00CF0B14" w:rsidRDefault="00CF0B14">
      <w:pPr>
        <w:pStyle w:val="BodyText"/>
        <w:rPr>
          <w:b/>
          <w:sz w:val="22"/>
        </w:rPr>
      </w:pPr>
    </w:p>
    <w:p w14:paraId="1DB7F0E9" w14:textId="77777777" w:rsidR="00CF0B14" w:rsidRDefault="00CF0B14">
      <w:pPr>
        <w:pStyle w:val="BodyText"/>
        <w:rPr>
          <w:b/>
          <w:sz w:val="22"/>
        </w:rPr>
      </w:pPr>
    </w:p>
    <w:p w14:paraId="1DB7F0EA" w14:textId="77777777" w:rsidR="00CF0B14" w:rsidRDefault="00CF0B14">
      <w:pPr>
        <w:pStyle w:val="BodyText"/>
        <w:rPr>
          <w:b/>
          <w:sz w:val="22"/>
        </w:rPr>
      </w:pPr>
    </w:p>
    <w:p w14:paraId="1DB7F0EB" w14:textId="77777777" w:rsidR="00CF0B14" w:rsidRDefault="00CF0B14">
      <w:pPr>
        <w:pStyle w:val="BodyText"/>
        <w:rPr>
          <w:b/>
          <w:sz w:val="22"/>
        </w:rPr>
      </w:pPr>
    </w:p>
    <w:p w14:paraId="1DB7F0EC" w14:textId="77777777" w:rsidR="00CF0B14" w:rsidRDefault="00CF0B14">
      <w:pPr>
        <w:pStyle w:val="BodyText"/>
        <w:rPr>
          <w:b/>
          <w:sz w:val="22"/>
        </w:rPr>
      </w:pPr>
    </w:p>
    <w:p w14:paraId="1DB7F0ED" w14:textId="77777777" w:rsidR="00CF0B14" w:rsidRDefault="00CF0B14">
      <w:pPr>
        <w:pStyle w:val="BodyText"/>
        <w:rPr>
          <w:b/>
          <w:sz w:val="22"/>
        </w:rPr>
      </w:pPr>
    </w:p>
    <w:p w14:paraId="1DB7F0EE" w14:textId="77777777" w:rsidR="00CF0B14" w:rsidRDefault="00CF0B14">
      <w:pPr>
        <w:pStyle w:val="BodyText"/>
        <w:rPr>
          <w:b/>
          <w:sz w:val="22"/>
        </w:rPr>
      </w:pPr>
    </w:p>
    <w:p w14:paraId="1DB7F0EF" w14:textId="77777777" w:rsidR="00CF0B14" w:rsidRDefault="00CF0B14">
      <w:pPr>
        <w:pStyle w:val="BodyText"/>
        <w:rPr>
          <w:b/>
          <w:sz w:val="22"/>
        </w:rPr>
      </w:pPr>
    </w:p>
    <w:p w14:paraId="1DB7F0F0" w14:textId="77777777" w:rsidR="00CF0B14" w:rsidRDefault="00CF0B14">
      <w:pPr>
        <w:pStyle w:val="BodyText"/>
        <w:rPr>
          <w:b/>
          <w:sz w:val="22"/>
        </w:rPr>
      </w:pPr>
    </w:p>
    <w:p w14:paraId="1DB7F0F1" w14:textId="77777777" w:rsidR="00CF0B14" w:rsidRDefault="008839DA">
      <w:pPr>
        <w:pStyle w:val="Heading2"/>
        <w:numPr>
          <w:ilvl w:val="0"/>
          <w:numId w:val="2"/>
        </w:numPr>
        <w:tabs>
          <w:tab w:val="left" w:pos="3178"/>
        </w:tabs>
        <w:spacing w:before="76"/>
        <w:ind w:left="3178" w:hanging="296"/>
        <w:jc w:val="left"/>
      </w:pPr>
      <w:r>
        <w:rPr>
          <w:noProof/>
        </w:rPr>
        <w:drawing>
          <wp:anchor distT="0" distB="0" distL="0" distR="0" simplePos="0" relativeHeight="251662336" behindDoc="1" locked="0" layoutInCell="1" allowOverlap="1" wp14:anchorId="1DB7F163" wp14:editId="1DB7F164">
            <wp:simplePos x="0" y="0"/>
            <wp:positionH relativeFrom="page">
              <wp:posOffset>798195</wp:posOffset>
            </wp:positionH>
            <wp:positionV relativeFrom="paragraph">
              <wp:posOffset>1224280</wp:posOffset>
            </wp:positionV>
            <wp:extent cx="6175375" cy="6178550"/>
            <wp:effectExtent l="0" t="0" r="0" b="0"/>
            <wp:wrapNone/>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7" cstate="print"/>
                    <a:stretch>
                      <a:fillRect/>
                    </a:stretch>
                  </pic:blipFill>
                  <pic:spPr>
                    <a:xfrm>
                      <a:off x="0" y="0"/>
                      <a:ext cx="6175247" cy="6178295"/>
                    </a:xfrm>
                    <a:prstGeom prst="rect">
                      <a:avLst/>
                    </a:prstGeom>
                  </pic:spPr>
                </pic:pic>
              </a:graphicData>
            </a:graphic>
          </wp:anchor>
        </w:drawing>
      </w:r>
      <w:r>
        <w:t>MODULES</w:t>
      </w:r>
      <w:r>
        <w:rPr>
          <w:spacing w:val="-10"/>
        </w:rPr>
        <w:t xml:space="preserve"> </w:t>
      </w:r>
      <w:r>
        <w:t>&amp;</w:t>
      </w:r>
      <w:r>
        <w:rPr>
          <w:spacing w:val="-14"/>
        </w:rPr>
        <w:t xml:space="preserve"> </w:t>
      </w:r>
      <w:r>
        <w:rPr>
          <w:spacing w:val="-2"/>
        </w:rPr>
        <w:t>FUNCTIONALITIES</w:t>
      </w:r>
    </w:p>
    <w:p w14:paraId="1DB7F0F2" w14:textId="77777777" w:rsidR="00CF0B14" w:rsidRDefault="00CF0B14">
      <w:pPr>
        <w:pStyle w:val="BodyText"/>
        <w:spacing w:before="62"/>
        <w:rPr>
          <w:b/>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8"/>
        <w:gridCol w:w="2628"/>
        <w:gridCol w:w="6170"/>
      </w:tblGrid>
      <w:tr w:rsidR="00CF0B14" w14:paraId="1DB7F0F6" w14:textId="77777777">
        <w:trPr>
          <w:trHeight w:val="311"/>
        </w:trPr>
        <w:tc>
          <w:tcPr>
            <w:tcW w:w="708" w:type="dxa"/>
            <w:shd w:val="clear" w:color="auto" w:fill="D8E1F2"/>
          </w:tcPr>
          <w:p w14:paraId="1DB7F0F3" w14:textId="77777777" w:rsidR="00CF0B14" w:rsidRDefault="008839DA">
            <w:pPr>
              <w:pStyle w:val="TableParagraph"/>
              <w:spacing w:before="20"/>
              <w:ind w:left="26" w:right="10"/>
              <w:jc w:val="center"/>
              <w:rPr>
                <w:b/>
              </w:rPr>
            </w:pPr>
            <w:r>
              <w:rPr>
                <w:b/>
                <w:spacing w:val="-4"/>
              </w:rPr>
              <w:t>S.No</w:t>
            </w:r>
          </w:p>
        </w:tc>
        <w:tc>
          <w:tcPr>
            <w:tcW w:w="2628" w:type="dxa"/>
            <w:shd w:val="clear" w:color="auto" w:fill="D8E1F2"/>
          </w:tcPr>
          <w:p w14:paraId="1DB7F0F4" w14:textId="77777777" w:rsidR="00CF0B14" w:rsidRDefault="008839DA">
            <w:pPr>
              <w:pStyle w:val="TableParagraph"/>
              <w:spacing w:before="20"/>
              <w:ind w:left="655"/>
              <w:rPr>
                <w:b/>
              </w:rPr>
            </w:pPr>
            <w:r>
              <w:rPr>
                <w:b/>
              </w:rPr>
              <w:t>Module</w:t>
            </w:r>
            <w:r>
              <w:rPr>
                <w:b/>
                <w:spacing w:val="-5"/>
              </w:rPr>
              <w:t xml:space="preserve"> </w:t>
            </w:r>
            <w:r>
              <w:rPr>
                <w:b/>
                <w:spacing w:val="-4"/>
              </w:rPr>
              <w:t>Name</w:t>
            </w:r>
          </w:p>
        </w:tc>
        <w:tc>
          <w:tcPr>
            <w:tcW w:w="6170" w:type="dxa"/>
            <w:shd w:val="clear" w:color="auto" w:fill="D8E1F2"/>
          </w:tcPr>
          <w:p w14:paraId="1DB7F0F5" w14:textId="77777777" w:rsidR="00CF0B14" w:rsidRDefault="008839DA">
            <w:pPr>
              <w:pStyle w:val="TableParagraph"/>
              <w:spacing w:before="20"/>
              <w:ind w:left="22"/>
              <w:jc w:val="center"/>
              <w:rPr>
                <w:b/>
              </w:rPr>
            </w:pPr>
            <w:r>
              <w:rPr>
                <w:b/>
                <w:spacing w:val="-2"/>
              </w:rPr>
              <w:t>Functionality</w:t>
            </w:r>
          </w:p>
        </w:tc>
      </w:tr>
      <w:tr w:rsidR="00CF0B14" w14:paraId="1DB7F0FA" w14:textId="77777777">
        <w:trPr>
          <w:trHeight w:val="563"/>
        </w:trPr>
        <w:tc>
          <w:tcPr>
            <w:tcW w:w="708" w:type="dxa"/>
          </w:tcPr>
          <w:p w14:paraId="1DB7F0F7" w14:textId="77777777" w:rsidR="00CF0B14" w:rsidRDefault="008839DA">
            <w:r>
              <w:t>1</w:t>
            </w:r>
          </w:p>
        </w:tc>
        <w:tc>
          <w:tcPr>
            <w:tcW w:w="2628" w:type="dxa"/>
          </w:tcPr>
          <w:p w14:paraId="1DB7F0F8" w14:textId="77777777" w:rsidR="00CF0B14" w:rsidRDefault="008839DA">
            <w:r>
              <w:t>Customer Management</w:t>
            </w:r>
          </w:p>
        </w:tc>
        <w:tc>
          <w:tcPr>
            <w:tcW w:w="6170" w:type="dxa"/>
          </w:tcPr>
          <w:p w14:paraId="1DB7F0F9" w14:textId="77777777" w:rsidR="00CF0B14" w:rsidRDefault="008839DA">
            <w:r>
              <w:t>Maintains customer identity, contact information and address.</w:t>
            </w:r>
          </w:p>
        </w:tc>
      </w:tr>
      <w:tr w:rsidR="00CF0B14" w14:paraId="1DB7F0FE" w14:textId="77777777">
        <w:trPr>
          <w:trHeight w:val="566"/>
        </w:trPr>
        <w:tc>
          <w:tcPr>
            <w:tcW w:w="708" w:type="dxa"/>
          </w:tcPr>
          <w:p w14:paraId="1DB7F0FB" w14:textId="77777777" w:rsidR="00CF0B14" w:rsidRDefault="008839DA">
            <w:r>
              <w:t>2</w:t>
            </w:r>
          </w:p>
        </w:tc>
        <w:tc>
          <w:tcPr>
            <w:tcW w:w="2628" w:type="dxa"/>
          </w:tcPr>
          <w:p w14:paraId="1DB7F0FC" w14:textId="77777777" w:rsidR="00CF0B14" w:rsidRDefault="008839DA">
            <w:r>
              <w:t>Category Management</w:t>
            </w:r>
          </w:p>
        </w:tc>
        <w:tc>
          <w:tcPr>
            <w:tcW w:w="6170" w:type="dxa"/>
          </w:tcPr>
          <w:p w14:paraId="1DB7F0FD" w14:textId="77777777" w:rsidR="00CF0B14" w:rsidRDefault="008839DA">
            <w:r>
              <w:t>Maintains product categories and descriptions.</w:t>
            </w:r>
          </w:p>
        </w:tc>
      </w:tr>
      <w:tr w:rsidR="00CF0B14" w14:paraId="1DB7F102" w14:textId="77777777">
        <w:trPr>
          <w:trHeight w:val="820"/>
        </w:trPr>
        <w:tc>
          <w:tcPr>
            <w:tcW w:w="708" w:type="dxa"/>
          </w:tcPr>
          <w:p w14:paraId="1DB7F0FF" w14:textId="77777777" w:rsidR="00CF0B14" w:rsidRDefault="008839DA">
            <w:r>
              <w:t>3</w:t>
            </w:r>
          </w:p>
        </w:tc>
        <w:tc>
          <w:tcPr>
            <w:tcW w:w="2628" w:type="dxa"/>
          </w:tcPr>
          <w:p w14:paraId="1DB7F100" w14:textId="77777777" w:rsidR="00CF0B14" w:rsidRDefault="008839DA">
            <w:r>
              <w:t>Product Management</w:t>
            </w:r>
          </w:p>
        </w:tc>
        <w:tc>
          <w:tcPr>
            <w:tcW w:w="6170" w:type="dxa"/>
          </w:tcPr>
          <w:p w14:paraId="1DB7F101" w14:textId="77777777" w:rsidR="00CF0B14" w:rsidRDefault="008839DA">
            <w:r>
              <w:t>Stores product names, categories, prices, stock and descriptions.</w:t>
            </w:r>
          </w:p>
        </w:tc>
      </w:tr>
      <w:tr w:rsidR="00CF0B14" w14:paraId="1DB7F106" w14:textId="77777777">
        <w:trPr>
          <w:trHeight w:val="565"/>
        </w:trPr>
        <w:tc>
          <w:tcPr>
            <w:tcW w:w="708" w:type="dxa"/>
          </w:tcPr>
          <w:p w14:paraId="1DB7F103" w14:textId="77777777" w:rsidR="00CF0B14" w:rsidRDefault="008839DA">
            <w:r>
              <w:t>4</w:t>
            </w:r>
          </w:p>
        </w:tc>
        <w:tc>
          <w:tcPr>
            <w:tcW w:w="2628" w:type="dxa"/>
          </w:tcPr>
          <w:p w14:paraId="1DB7F104" w14:textId="77777777" w:rsidR="00CF0B14" w:rsidRDefault="008839DA">
            <w:r>
              <w:t>Order Management</w:t>
            </w:r>
          </w:p>
        </w:tc>
        <w:tc>
          <w:tcPr>
            <w:tcW w:w="6170" w:type="dxa"/>
          </w:tcPr>
          <w:p w14:paraId="1DB7F105" w14:textId="77777777" w:rsidR="00CF0B14" w:rsidRDefault="008839DA">
            <w:r>
              <w:t>Stores customer orders, order dates, totals and order status.</w:t>
            </w:r>
          </w:p>
        </w:tc>
      </w:tr>
      <w:tr w:rsidR="00CF0B14" w14:paraId="1DB7F10A" w14:textId="77777777">
        <w:trPr>
          <w:trHeight w:val="566"/>
        </w:trPr>
        <w:tc>
          <w:tcPr>
            <w:tcW w:w="708" w:type="dxa"/>
          </w:tcPr>
          <w:p w14:paraId="1DB7F107" w14:textId="77777777" w:rsidR="00CF0B14" w:rsidRDefault="008839DA">
            <w:r>
              <w:t>5</w:t>
            </w:r>
          </w:p>
        </w:tc>
        <w:tc>
          <w:tcPr>
            <w:tcW w:w="2628" w:type="dxa"/>
          </w:tcPr>
          <w:p w14:paraId="1DB7F108" w14:textId="77777777" w:rsidR="00CF0B14" w:rsidRDefault="008839DA">
            <w:r>
              <w:t>Order Item Management</w:t>
            </w:r>
          </w:p>
        </w:tc>
        <w:tc>
          <w:tcPr>
            <w:tcW w:w="6170" w:type="dxa"/>
          </w:tcPr>
          <w:p w14:paraId="1DB7F109" w14:textId="77777777" w:rsidR="00CF0B14" w:rsidRDefault="008839DA">
            <w:r>
              <w:t>Tracks products, quantities and unit prices within each order.</w:t>
            </w:r>
          </w:p>
        </w:tc>
      </w:tr>
      <w:tr w:rsidR="00CF0B14" w14:paraId="1DB7F10E" w14:textId="77777777">
        <w:trPr>
          <w:trHeight w:val="565"/>
        </w:trPr>
        <w:tc>
          <w:tcPr>
            <w:tcW w:w="708" w:type="dxa"/>
          </w:tcPr>
          <w:p w14:paraId="1DB7F10B" w14:textId="77777777" w:rsidR="00CF0B14" w:rsidRDefault="008839DA">
            <w:r>
              <w:t>6</w:t>
            </w:r>
          </w:p>
        </w:tc>
        <w:tc>
          <w:tcPr>
            <w:tcW w:w="2628" w:type="dxa"/>
          </w:tcPr>
          <w:p w14:paraId="1DB7F10C" w14:textId="77777777" w:rsidR="00CF0B14" w:rsidRDefault="008839DA">
            <w:r>
              <w:t>Payment Management &amp; Analysis</w:t>
            </w:r>
          </w:p>
        </w:tc>
        <w:tc>
          <w:tcPr>
            <w:tcW w:w="6170" w:type="dxa"/>
          </w:tcPr>
          <w:p w14:paraId="1DB7F10D" w14:textId="77777777" w:rsidR="00CF0B14" w:rsidRDefault="008839DA">
            <w:r>
              <w:t>Stores payment details and supports payment and sales analysis through aggregate and grouped SQL queries.</w:t>
            </w:r>
          </w:p>
        </w:tc>
      </w:tr>
    </w:tbl>
    <w:p w14:paraId="1DB7F10F" w14:textId="77777777" w:rsidR="00CF0B14" w:rsidRDefault="00CF0B14">
      <w:pPr>
        <w:pStyle w:val="BodyText"/>
        <w:spacing w:before="338"/>
        <w:rPr>
          <w:b/>
          <w:sz w:val="30"/>
        </w:rPr>
      </w:pPr>
    </w:p>
    <w:p w14:paraId="1DB7F110" w14:textId="77777777" w:rsidR="00CF0B14" w:rsidRDefault="008839DA">
      <w:pPr>
        <w:pStyle w:val="Heading2"/>
        <w:numPr>
          <w:ilvl w:val="0"/>
          <w:numId w:val="2"/>
        </w:numPr>
        <w:tabs>
          <w:tab w:val="left" w:pos="1817"/>
        </w:tabs>
        <w:ind w:left="1817" w:hanging="296"/>
        <w:jc w:val="left"/>
      </w:pPr>
      <w:r>
        <w:t>GITHUB</w:t>
      </w:r>
      <w:r>
        <w:rPr>
          <w:spacing w:val="-18"/>
        </w:rPr>
        <w:t xml:space="preserve"> </w:t>
      </w:r>
      <w:r>
        <w:t>REPOSITORY</w:t>
      </w:r>
      <w:r>
        <w:rPr>
          <w:spacing w:val="-15"/>
        </w:rPr>
        <w:t xml:space="preserve"> </w:t>
      </w:r>
      <w:r>
        <w:t>&amp;</w:t>
      </w:r>
      <w:r>
        <w:rPr>
          <w:spacing w:val="-14"/>
        </w:rPr>
        <w:t xml:space="preserve"> </w:t>
      </w:r>
      <w:r>
        <w:t>TEAM</w:t>
      </w:r>
      <w:r>
        <w:rPr>
          <w:spacing w:val="-11"/>
        </w:rPr>
        <w:t xml:space="preserve"> </w:t>
      </w:r>
      <w:r>
        <w:rPr>
          <w:spacing w:val="-2"/>
        </w:rPr>
        <w:t>RESPONSIBILITIES</w:t>
      </w:r>
    </w:p>
    <w:p w14:paraId="1DB7F111" w14:textId="77777777" w:rsidR="00CF0B14" w:rsidRDefault="008839DA">
      <w:pPr>
        <w:pStyle w:val="BodyText"/>
        <w:spacing w:before="289"/>
      </w:pPr>
      <w:r>
        <w:rPr>
          <w:spacing w:val="-2"/>
        </w:rPr>
        <w:t>Repository Link: ______________________________</w:t>
      </w:r>
    </w:p>
    <w:p w14:paraId="1DB7F112" w14:textId="77777777" w:rsidR="00CF0B14" w:rsidRDefault="00CF0B14">
      <w:pPr>
        <w:pStyle w:val="BodyText"/>
        <w:rPr>
          <w:sz w:val="20"/>
        </w:rPr>
      </w:pPr>
    </w:p>
    <w:p w14:paraId="1DB7F113" w14:textId="77777777" w:rsidR="00CF0B14" w:rsidRDefault="00CF0B14">
      <w:pPr>
        <w:pStyle w:val="BodyText"/>
        <w:spacing w:before="141"/>
        <w:rPr>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79"/>
        <w:gridCol w:w="1860"/>
        <w:gridCol w:w="2892"/>
        <w:gridCol w:w="2273"/>
      </w:tblGrid>
      <w:tr w:rsidR="00CF0B14" w14:paraId="1DB7F118" w14:textId="77777777">
        <w:trPr>
          <w:trHeight w:val="290"/>
        </w:trPr>
        <w:tc>
          <w:tcPr>
            <w:tcW w:w="2479" w:type="dxa"/>
            <w:shd w:val="clear" w:color="auto" w:fill="D8E1F2"/>
          </w:tcPr>
          <w:p w14:paraId="1DB7F114" w14:textId="77777777" w:rsidR="00CF0B14" w:rsidRDefault="008839DA">
            <w:pPr>
              <w:pStyle w:val="TableParagraph"/>
              <w:spacing w:before="22"/>
              <w:ind w:left="635"/>
              <w:rPr>
                <w:b/>
                <w:sz w:val="20"/>
              </w:rPr>
            </w:pPr>
            <w:r>
              <w:rPr>
                <w:b/>
                <w:spacing w:val="-2"/>
                <w:sz w:val="20"/>
              </w:rPr>
              <w:t>Student</w:t>
            </w:r>
            <w:r>
              <w:rPr>
                <w:b/>
                <w:spacing w:val="-4"/>
                <w:sz w:val="20"/>
              </w:rPr>
              <w:t xml:space="preserve"> Name</w:t>
            </w:r>
          </w:p>
        </w:tc>
        <w:tc>
          <w:tcPr>
            <w:tcW w:w="1860" w:type="dxa"/>
            <w:shd w:val="clear" w:color="auto" w:fill="D8E1F2"/>
          </w:tcPr>
          <w:p w14:paraId="1DB7F115" w14:textId="77777777" w:rsidR="00CF0B14" w:rsidRDefault="008839DA">
            <w:pPr>
              <w:pStyle w:val="TableParagraph"/>
              <w:spacing w:before="22"/>
              <w:ind w:left="13"/>
              <w:jc w:val="center"/>
              <w:rPr>
                <w:b/>
                <w:sz w:val="20"/>
              </w:rPr>
            </w:pPr>
            <w:r>
              <w:rPr>
                <w:b/>
                <w:sz w:val="20"/>
              </w:rPr>
              <w:t>Roll</w:t>
            </w:r>
            <w:r>
              <w:rPr>
                <w:b/>
                <w:spacing w:val="-9"/>
                <w:sz w:val="20"/>
              </w:rPr>
              <w:t xml:space="preserve"> </w:t>
            </w:r>
            <w:r>
              <w:rPr>
                <w:b/>
                <w:spacing w:val="-2"/>
                <w:sz w:val="20"/>
              </w:rPr>
              <w:t>Number</w:t>
            </w:r>
          </w:p>
        </w:tc>
        <w:tc>
          <w:tcPr>
            <w:tcW w:w="2892" w:type="dxa"/>
            <w:shd w:val="clear" w:color="auto" w:fill="D8E1F2"/>
          </w:tcPr>
          <w:p w14:paraId="1DB7F116" w14:textId="77777777" w:rsidR="00CF0B14" w:rsidRDefault="008839DA">
            <w:pPr>
              <w:pStyle w:val="TableParagraph"/>
              <w:spacing w:before="22"/>
              <w:ind w:left="568"/>
              <w:rPr>
                <w:b/>
                <w:sz w:val="20"/>
              </w:rPr>
            </w:pPr>
            <w:r>
              <w:rPr>
                <w:b/>
                <w:sz w:val="20"/>
              </w:rPr>
              <w:t>Role</w:t>
            </w:r>
            <w:r>
              <w:rPr>
                <w:b/>
                <w:spacing w:val="-5"/>
                <w:sz w:val="20"/>
              </w:rPr>
              <w:t xml:space="preserve"> </w:t>
            </w:r>
            <w:r>
              <w:rPr>
                <w:b/>
                <w:sz w:val="20"/>
              </w:rPr>
              <w:t>/</w:t>
            </w:r>
            <w:r>
              <w:rPr>
                <w:b/>
                <w:spacing w:val="-5"/>
                <w:sz w:val="20"/>
              </w:rPr>
              <w:t xml:space="preserve"> </w:t>
            </w:r>
            <w:r>
              <w:rPr>
                <w:b/>
                <w:spacing w:val="-2"/>
                <w:sz w:val="20"/>
              </w:rPr>
              <w:t>Responsibility</w:t>
            </w:r>
          </w:p>
        </w:tc>
        <w:tc>
          <w:tcPr>
            <w:tcW w:w="2273" w:type="dxa"/>
            <w:shd w:val="clear" w:color="auto" w:fill="D8E1F2"/>
          </w:tcPr>
          <w:p w14:paraId="1DB7F117" w14:textId="77777777" w:rsidR="00CF0B14" w:rsidRDefault="008839DA">
            <w:pPr>
              <w:pStyle w:val="TableParagraph"/>
              <w:spacing w:before="22"/>
              <w:ind w:left="17"/>
              <w:jc w:val="center"/>
              <w:rPr>
                <w:b/>
                <w:sz w:val="20"/>
              </w:rPr>
            </w:pPr>
            <w:r>
              <w:rPr>
                <w:b/>
                <w:spacing w:val="-2"/>
                <w:sz w:val="20"/>
              </w:rPr>
              <w:t>Contribution</w:t>
            </w:r>
            <w:r>
              <w:rPr>
                <w:b/>
                <w:spacing w:val="-3"/>
                <w:sz w:val="20"/>
              </w:rPr>
              <w:t xml:space="preserve"> </w:t>
            </w:r>
            <w:r>
              <w:rPr>
                <w:b/>
                <w:spacing w:val="-2"/>
                <w:sz w:val="20"/>
              </w:rPr>
              <w:t>Status</w:t>
            </w:r>
          </w:p>
        </w:tc>
      </w:tr>
      <w:tr w:rsidR="00CF0B14" w14:paraId="1DB7F11D" w14:textId="77777777">
        <w:trPr>
          <w:trHeight w:val="518"/>
        </w:trPr>
        <w:tc>
          <w:tcPr>
            <w:tcW w:w="2479" w:type="dxa"/>
          </w:tcPr>
          <w:p w14:paraId="1DB7F119" w14:textId="77777777" w:rsidR="00CF0B14" w:rsidRDefault="008839DA">
            <w:r>
              <w:t>O. Venu Gopal</w:t>
            </w:r>
          </w:p>
        </w:tc>
        <w:tc>
          <w:tcPr>
            <w:tcW w:w="1860" w:type="dxa"/>
          </w:tcPr>
          <w:p w14:paraId="1DB7F11A" w14:textId="77777777" w:rsidR="00CF0B14" w:rsidRDefault="008839DA">
            <w:r>
              <w:t>25B11AI856</w:t>
            </w:r>
          </w:p>
        </w:tc>
        <w:tc>
          <w:tcPr>
            <w:tcW w:w="2892" w:type="dxa"/>
          </w:tcPr>
          <w:p w14:paraId="1DB7F11B" w14:textId="77777777" w:rsidR="00CF0B14" w:rsidRDefault="008839DA">
            <w:r>
              <w:t>Wrote DDL scripts (tables, keys, constraints)</w:t>
            </w:r>
          </w:p>
        </w:tc>
        <w:tc>
          <w:tcPr>
            <w:tcW w:w="2273" w:type="dxa"/>
          </w:tcPr>
          <w:p w14:paraId="1DB7F11C" w14:textId="77777777" w:rsidR="00CF0B14" w:rsidRDefault="008839DA">
            <w:r>
              <w:t>Completed</w:t>
            </w:r>
          </w:p>
        </w:tc>
      </w:tr>
      <w:tr w:rsidR="00CF0B14" w14:paraId="1DB7F122" w14:textId="77777777">
        <w:trPr>
          <w:trHeight w:val="520"/>
        </w:trPr>
        <w:tc>
          <w:tcPr>
            <w:tcW w:w="2479" w:type="dxa"/>
          </w:tcPr>
          <w:p w14:paraId="1DB7F11E" w14:textId="77777777" w:rsidR="00CF0B14" w:rsidRDefault="008839DA">
            <w:r>
              <w:t>B. Sri Koushik</w:t>
            </w:r>
          </w:p>
        </w:tc>
        <w:tc>
          <w:tcPr>
            <w:tcW w:w="1860" w:type="dxa"/>
          </w:tcPr>
          <w:p w14:paraId="1DB7F11F" w14:textId="77777777" w:rsidR="00CF0B14" w:rsidRDefault="008839DA">
            <w:r>
              <w:t>25B11AI155</w:t>
            </w:r>
          </w:p>
        </w:tc>
        <w:tc>
          <w:tcPr>
            <w:tcW w:w="2892" w:type="dxa"/>
          </w:tcPr>
          <w:p w14:paraId="1DB7F120" w14:textId="77777777" w:rsidR="00CF0B14" w:rsidRDefault="008839DA">
            <w:r>
              <w:t>Designed ER diagram &amp; relational schema</w:t>
            </w:r>
          </w:p>
        </w:tc>
        <w:tc>
          <w:tcPr>
            <w:tcW w:w="2273" w:type="dxa"/>
          </w:tcPr>
          <w:p w14:paraId="1DB7F121" w14:textId="77777777" w:rsidR="00CF0B14" w:rsidRDefault="008839DA">
            <w:r>
              <w:t>Completed</w:t>
            </w:r>
          </w:p>
        </w:tc>
      </w:tr>
      <w:tr w:rsidR="00CF0B14" w14:paraId="1DB7F127" w14:textId="77777777">
        <w:trPr>
          <w:trHeight w:val="520"/>
        </w:trPr>
        <w:tc>
          <w:tcPr>
            <w:tcW w:w="2479" w:type="dxa"/>
          </w:tcPr>
          <w:p w14:paraId="1DB7F123" w14:textId="77777777" w:rsidR="00CF0B14" w:rsidRDefault="008839DA">
            <w:r>
              <w:t>D. Avinash</w:t>
            </w:r>
          </w:p>
        </w:tc>
        <w:tc>
          <w:tcPr>
            <w:tcW w:w="1860" w:type="dxa"/>
          </w:tcPr>
          <w:p w14:paraId="1DB7F124" w14:textId="77777777" w:rsidR="00CF0B14" w:rsidRDefault="008839DA">
            <w:r>
              <w:t>25B11AI244</w:t>
            </w:r>
          </w:p>
        </w:tc>
        <w:tc>
          <w:tcPr>
            <w:tcW w:w="2892" w:type="dxa"/>
          </w:tcPr>
          <w:p w14:paraId="1DB7F125" w14:textId="77777777" w:rsidR="00CF0B14" w:rsidRDefault="008839DA">
            <w:r>
              <w:t>Wrote DML, CRUD, Join &amp; Aggregate queries</w:t>
            </w:r>
          </w:p>
        </w:tc>
        <w:tc>
          <w:tcPr>
            <w:tcW w:w="2273" w:type="dxa"/>
          </w:tcPr>
          <w:p w14:paraId="1DB7F126" w14:textId="77777777" w:rsidR="00CF0B14" w:rsidRDefault="008839DA">
            <w:r>
              <w:t>Completed</w:t>
            </w:r>
          </w:p>
        </w:tc>
      </w:tr>
      <w:tr w:rsidR="00CF0B14" w14:paraId="1DB7F12C" w14:textId="77777777">
        <w:trPr>
          <w:trHeight w:val="520"/>
        </w:trPr>
        <w:tc>
          <w:tcPr>
            <w:tcW w:w="2479" w:type="dxa"/>
          </w:tcPr>
          <w:p w14:paraId="1DB7F128" w14:textId="77777777" w:rsidR="00CF0B14" w:rsidRDefault="008839DA">
            <w:r>
              <w:t>T. Sushmanth</w:t>
            </w:r>
          </w:p>
        </w:tc>
        <w:tc>
          <w:tcPr>
            <w:tcW w:w="1860" w:type="dxa"/>
          </w:tcPr>
          <w:p w14:paraId="1DB7F129" w14:textId="77777777" w:rsidR="00CF0B14" w:rsidRDefault="008839DA">
            <w:r>
              <w:t>25B11AIA51</w:t>
            </w:r>
          </w:p>
        </w:tc>
        <w:tc>
          <w:tcPr>
            <w:tcW w:w="2892" w:type="dxa"/>
          </w:tcPr>
          <w:p w14:paraId="1DB7F12A" w14:textId="77777777" w:rsidR="00CF0B14" w:rsidRDefault="008839DA">
            <w:r>
              <w:t>Compiled documentation &amp; screenshots</w:t>
            </w:r>
          </w:p>
        </w:tc>
        <w:tc>
          <w:tcPr>
            <w:tcW w:w="2273" w:type="dxa"/>
          </w:tcPr>
          <w:p w14:paraId="1DB7F12B" w14:textId="77777777" w:rsidR="00CF0B14" w:rsidRDefault="008839DA">
            <w:r>
              <w:t>Completed</w:t>
            </w:r>
          </w:p>
        </w:tc>
      </w:tr>
    </w:tbl>
    <w:p w14:paraId="1DB7F12D" w14:textId="77777777" w:rsidR="00CF0B14" w:rsidRDefault="00CF0B14">
      <w:pPr>
        <w:pStyle w:val="TableParagraph"/>
        <w:jc w:val="center"/>
        <w:rPr>
          <w:sz w:val="20"/>
        </w:rPr>
        <w:sectPr w:rsidR="00CF0B14">
          <w:pgSz w:w="12240" w:h="15840"/>
          <w:pgMar w:top="1120" w:right="720" w:bottom="980" w:left="720" w:header="0" w:footer="758" w:gutter="0"/>
          <w:cols w:space="720"/>
        </w:sectPr>
      </w:pPr>
    </w:p>
    <w:p w14:paraId="1DB7F12E" w14:textId="77777777" w:rsidR="00CF0B14" w:rsidRDefault="008839DA">
      <w:pPr>
        <w:pStyle w:val="Heading2"/>
        <w:numPr>
          <w:ilvl w:val="0"/>
          <w:numId w:val="2"/>
        </w:numPr>
        <w:tabs>
          <w:tab w:val="left" w:pos="2224"/>
        </w:tabs>
        <w:spacing w:before="74"/>
        <w:ind w:left="2224" w:hanging="446"/>
        <w:jc w:val="left"/>
      </w:pPr>
      <w:r>
        <w:rPr>
          <w:spacing w:val="-2"/>
        </w:rPr>
        <w:t>ENHANCEMENTS</w:t>
      </w:r>
      <w:r>
        <w:rPr>
          <w:spacing w:val="-8"/>
        </w:rPr>
        <w:t xml:space="preserve"> </w:t>
      </w:r>
      <w:r>
        <w:rPr>
          <w:spacing w:val="-2"/>
        </w:rPr>
        <w:t>&amp;</w:t>
      </w:r>
      <w:r>
        <w:rPr>
          <w:spacing w:val="-8"/>
        </w:rPr>
        <w:t xml:space="preserve"> </w:t>
      </w:r>
      <w:r>
        <w:rPr>
          <w:spacing w:val="-2"/>
        </w:rPr>
        <w:t>FUTURE</w:t>
      </w:r>
      <w:r>
        <w:rPr>
          <w:spacing w:val="-8"/>
        </w:rPr>
        <w:t xml:space="preserve"> </w:t>
      </w:r>
      <w:r>
        <w:rPr>
          <w:spacing w:val="-2"/>
        </w:rPr>
        <w:t>IMPROVEMENTS</w:t>
      </w:r>
    </w:p>
    <w:p w14:paraId="1DB7F12F" w14:textId="77777777" w:rsidR="00CF0B14" w:rsidRDefault="008839DA">
      <w:pPr>
        <w:pStyle w:val="BodyText"/>
        <w:spacing w:before="292" w:line="276" w:lineRule="auto"/>
        <w:ind w:right="10"/>
        <w:jc w:val="both"/>
      </w:pPr>
      <w:r>
        <w:t>Future improvements can extend the current database with customer authentication, role-based access, richer reporting and dashboards, discount and coupon management, product reviews and ratings, delivery tracking, inventory alerts, stored procedures/triggers where supported, indexing for frequently queried columns, and a front-end interface for customers and administrators. These are proposed enhancements rather than implemented features in the current submission.</w:t>
      </w:r>
    </w:p>
    <w:p w14:paraId="1DB7F130" w14:textId="77777777" w:rsidR="00CF0B14" w:rsidRDefault="00CF0B14">
      <w:pPr>
        <w:pStyle w:val="BodyText"/>
        <w:spacing w:before="85"/>
      </w:pPr>
    </w:p>
    <w:p w14:paraId="1DB7F131" w14:textId="77777777" w:rsidR="00CF0B14" w:rsidRDefault="008839DA">
      <w:pPr>
        <w:pStyle w:val="Heading2"/>
        <w:numPr>
          <w:ilvl w:val="0"/>
          <w:numId w:val="2"/>
        </w:numPr>
        <w:tabs>
          <w:tab w:val="left" w:pos="4602"/>
        </w:tabs>
        <w:ind w:left="4602" w:hanging="446"/>
        <w:jc w:val="left"/>
      </w:pPr>
      <w:r>
        <w:rPr>
          <w:spacing w:val="-2"/>
        </w:rPr>
        <w:t>CONCLUSION</w:t>
      </w:r>
    </w:p>
    <w:p w14:paraId="1DB7F132" w14:textId="77777777" w:rsidR="00CF0B14" w:rsidRDefault="008839DA">
      <w:pPr>
        <w:pStyle w:val="BodyText"/>
        <w:spacing w:before="292" w:line="276" w:lineRule="auto"/>
        <w:ind w:right="7"/>
        <w:jc w:val="both"/>
      </w:pPr>
      <w:r>
        <w:t>The Online Shopping System successfully models the main e-commerce entities and their relationships using a relational database structure. The DDL defines six tables with primary keys, foreign keys, NOT NULL, UNIQUE, CHECK, and DEFAULT constraints. The DML script supplies representative records for customers, categories, products, orders, order items, and payments. The query script demonstrates selection and filtering, updates, joins, aggregate functions, GROUP BY/HAVING, and subqueries. The project therefore meets its core objectives of relational design, data integrity, sample-data population, and practical SQL analysis. The team also divided the work across DDL development, ER/schema design, query development, and documentation/screenshot compilation.</w:t>
      </w:r>
    </w:p>
    <w:p w14:paraId="1DB7F133" w14:textId="77777777" w:rsidR="00CF0B14" w:rsidRDefault="00CF0B14">
      <w:pPr>
        <w:pStyle w:val="BodyText"/>
        <w:spacing w:before="85"/>
      </w:pPr>
    </w:p>
    <w:p w14:paraId="1DB7F134" w14:textId="77777777" w:rsidR="00CF0B14" w:rsidRDefault="008839DA">
      <w:pPr>
        <w:pStyle w:val="Heading2"/>
        <w:numPr>
          <w:ilvl w:val="0"/>
          <w:numId w:val="2"/>
        </w:numPr>
        <w:tabs>
          <w:tab w:val="left" w:pos="4610"/>
        </w:tabs>
        <w:spacing w:before="1"/>
        <w:ind w:left="4610" w:hanging="446"/>
        <w:jc w:val="left"/>
      </w:pPr>
      <w:r>
        <w:rPr>
          <w:spacing w:val="-2"/>
        </w:rPr>
        <w:t>REFERENCES</w:t>
      </w:r>
    </w:p>
    <w:p w14:paraId="1DB7F135" w14:textId="77777777" w:rsidR="00CF0B14" w:rsidRDefault="008839DA">
      <w:pPr>
        <w:pStyle w:val="ListParagraph"/>
        <w:numPr>
          <w:ilvl w:val="0"/>
          <w:numId w:val="4"/>
        </w:numPr>
        <w:tabs>
          <w:tab w:val="left" w:pos="239"/>
        </w:tabs>
        <w:spacing w:before="287"/>
        <w:ind w:left="239" w:hanging="239"/>
        <w:rPr>
          <w:sz w:val="24"/>
        </w:rPr>
      </w:pPr>
      <w:r>
        <w:rPr>
          <w:sz w:val="24"/>
        </w:rPr>
        <w:t>Uploaded project DDL script: ddl.sql.</w:t>
      </w:r>
    </w:p>
    <w:p w14:paraId="1DB7F136" w14:textId="77777777" w:rsidR="00CF0B14" w:rsidRDefault="008839DA">
      <w:pPr>
        <w:pStyle w:val="ListParagraph"/>
        <w:numPr>
          <w:ilvl w:val="0"/>
          <w:numId w:val="4"/>
        </w:numPr>
        <w:tabs>
          <w:tab w:val="left" w:pos="239"/>
        </w:tabs>
        <w:spacing w:before="163"/>
        <w:ind w:left="239" w:hanging="239"/>
        <w:rPr>
          <w:sz w:val="24"/>
        </w:rPr>
      </w:pPr>
      <w:r>
        <w:rPr>
          <w:sz w:val="24"/>
        </w:rPr>
        <w:t>Uploaded project DML/sample-data script: dml.sql.</w:t>
      </w:r>
    </w:p>
    <w:p w14:paraId="1DB7F137" w14:textId="77777777" w:rsidR="00CF0B14" w:rsidRDefault="008839DA">
      <w:pPr>
        <w:pStyle w:val="ListParagraph"/>
        <w:numPr>
          <w:ilvl w:val="0"/>
          <w:numId w:val="4"/>
        </w:numPr>
        <w:tabs>
          <w:tab w:val="left" w:pos="239"/>
        </w:tabs>
        <w:spacing w:before="161"/>
        <w:ind w:left="239" w:hanging="239"/>
        <w:rPr>
          <w:sz w:val="24"/>
        </w:rPr>
      </w:pPr>
      <w:r>
        <w:rPr>
          <w:sz w:val="24"/>
        </w:rPr>
        <w:t>Uploaded SQL query script: queries.sql.</w:t>
      </w:r>
    </w:p>
    <w:p w14:paraId="1DB7F138" w14:textId="77777777" w:rsidR="00CF0B14" w:rsidRDefault="008839DA">
      <w:pPr>
        <w:pStyle w:val="ListParagraph"/>
        <w:numPr>
          <w:ilvl w:val="0"/>
          <w:numId w:val="4"/>
        </w:numPr>
        <w:tabs>
          <w:tab w:val="left" w:pos="239"/>
        </w:tabs>
        <w:spacing w:before="163"/>
        <w:ind w:left="239" w:hanging="239"/>
        <w:rPr>
          <w:sz w:val="24"/>
        </w:rPr>
      </w:pPr>
      <w:r>
        <w:rPr>
          <w:sz w:val="24"/>
        </w:rPr>
        <w:t>Aditya</w:t>
      </w:r>
      <w:r>
        <w:rPr>
          <w:spacing w:val="-14"/>
          <w:sz w:val="24"/>
        </w:rPr>
        <w:t xml:space="preserve"> </w:t>
      </w:r>
      <w:r>
        <w:rPr>
          <w:sz w:val="24"/>
        </w:rPr>
        <w:t>University</w:t>
      </w:r>
      <w:r>
        <w:rPr>
          <w:spacing w:val="-9"/>
          <w:sz w:val="24"/>
        </w:rPr>
        <w:t xml:space="preserve"> </w:t>
      </w:r>
      <w:r>
        <w:rPr>
          <w:sz w:val="24"/>
        </w:rPr>
        <w:t>—</w:t>
      </w:r>
      <w:r>
        <w:rPr>
          <w:spacing w:val="-12"/>
          <w:sz w:val="24"/>
        </w:rPr>
        <w:t xml:space="preserve"> </w:t>
      </w:r>
      <w:r>
        <w:rPr>
          <w:sz w:val="24"/>
        </w:rPr>
        <w:t>DBMS</w:t>
      </w:r>
      <w:r>
        <w:rPr>
          <w:spacing w:val="-9"/>
          <w:sz w:val="24"/>
        </w:rPr>
        <w:t xml:space="preserve"> </w:t>
      </w:r>
      <w:r>
        <w:rPr>
          <w:sz w:val="24"/>
        </w:rPr>
        <w:t>Capstone</w:t>
      </w:r>
      <w:r>
        <w:rPr>
          <w:spacing w:val="-12"/>
          <w:sz w:val="24"/>
        </w:rPr>
        <w:t xml:space="preserve"> </w:t>
      </w:r>
      <w:r>
        <w:rPr>
          <w:sz w:val="24"/>
        </w:rPr>
        <w:t>Project</w:t>
      </w:r>
      <w:r>
        <w:rPr>
          <w:spacing w:val="-10"/>
          <w:sz w:val="24"/>
        </w:rPr>
        <w:t xml:space="preserve"> </w:t>
      </w:r>
      <w:r>
        <w:rPr>
          <w:sz w:val="24"/>
        </w:rPr>
        <w:t>documentation</w:t>
      </w:r>
      <w:r>
        <w:rPr>
          <w:spacing w:val="-9"/>
          <w:sz w:val="24"/>
        </w:rPr>
        <w:t xml:space="preserve"> </w:t>
      </w:r>
      <w:r>
        <w:rPr>
          <w:spacing w:val="-2"/>
          <w:sz w:val="24"/>
        </w:rPr>
        <w:t>template.</w:t>
      </w:r>
    </w:p>
    <w:p w14:paraId="1DB7F139" w14:textId="77777777" w:rsidR="00CF0B14" w:rsidRDefault="008839DA">
      <w:pPr>
        <w:pStyle w:val="ListParagraph"/>
        <w:numPr>
          <w:ilvl w:val="0"/>
          <w:numId w:val="4"/>
        </w:numPr>
        <w:tabs>
          <w:tab w:val="left" w:pos="239"/>
        </w:tabs>
        <w:spacing w:before="161"/>
        <w:ind w:left="239" w:hanging="239"/>
        <w:rPr>
          <w:sz w:val="24"/>
        </w:rPr>
      </w:pPr>
      <w:r>
        <w:rPr>
          <w:sz w:val="24"/>
        </w:rPr>
        <w:t>GitHub repository: Online Shopping System project repository (link to be added).</w:t>
      </w:r>
    </w:p>
    <w:p w14:paraId="1DB7F13A" w14:textId="77777777" w:rsidR="00CF0B14" w:rsidRDefault="00CF0B14">
      <w:pPr>
        <w:pStyle w:val="ListParagraph"/>
        <w:rPr>
          <w:sz w:val="24"/>
        </w:rPr>
        <w:sectPr w:rsidR="00CF0B14">
          <w:pgSz w:w="12240" w:h="15840"/>
          <w:pgMar w:top="1160" w:right="720" w:bottom="980" w:left="720" w:header="0" w:footer="758" w:gutter="0"/>
          <w:cols w:space="720"/>
        </w:sectPr>
      </w:pPr>
    </w:p>
    <w:p w14:paraId="1DB7F13B" w14:textId="77777777" w:rsidR="00CF0B14" w:rsidRDefault="008839DA">
      <w:pPr>
        <w:pStyle w:val="Heading2"/>
        <w:spacing w:before="74"/>
        <w:ind w:firstLine="0"/>
        <w:jc w:val="center"/>
      </w:pPr>
      <w:r>
        <w:rPr>
          <w:spacing w:val="-2"/>
        </w:rPr>
        <w:t>APPENDIX</w:t>
      </w:r>
    </w:p>
    <w:p w14:paraId="1DB7F13C" w14:textId="77777777" w:rsidR="00CF0B14" w:rsidRDefault="008839DA">
      <w:pPr>
        <w:pStyle w:val="Heading4"/>
        <w:numPr>
          <w:ilvl w:val="1"/>
          <w:numId w:val="4"/>
        </w:numPr>
        <w:tabs>
          <w:tab w:val="left" w:pos="313"/>
        </w:tabs>
        <w:spacing w:before="295"/>
        <w:ind w:left="313" w:hanging="313"/>
      </w:pPr>
      <w:r>
        <w:t>Complete</w:t>
      </w:r>
      <w:r>
        <w:rPr>
          <w:spacing w:val="-16"/>
        </w:rPr>
        <w:t xml:space="preserve"> </w:t>
      </w:r>
      <w:r>
        <w:t>SQL</w:t>
      </w:r>
      <w:r>
        <w:rPr>
          <w:spacing w:val="-13"/>
        </w:rPr>
        <w:t xml:space="preserve"> </w:t>
      </w:r>
      <w:r>
        <w:rPr>
          <w:spacing w:val="-2"/>
        </w:rPr>
        <w:t>Script</w:t>
      </w:r>
    </w:p>
    <w:p w14:paraId="1DB7F13D" w14:textId="77777777" w:rsidR="00CF0B14" w:rsidRDefault="008839DA">
      <w:pPr>
        <w:pStyle w:val="BodyText"/>
        <w:spacing w:before="163"/>
      </w:pPr>
      <w:r>
        <w:t>The</w:t>
      </w:r>
      <w:r>
        <w:rPr>
          <w:spacing w:val="-12"/>
        </w:rPr>
        <w:t xml:space="preserve"> </w:t>
      </w:r>
      <w:r>
        <w:t>final</w:t>
      </w:r>
      <w:r>
        <w:rPr>
          <w:spacing w:val="-7"/>
        </w:rPr>
        <w:t xml:space="preserve"> </w:t>
      </w:r>
      <w:r>
        <w:t>SQL</w:t>
      </w:r>
      <w:r>
        <w:rPr>
          <w:spacing w:val="-9"/>
        </w:rPr>
        <w:t xml:space="preserve"> </w:t>
      </w:r>
      <w:r>
        <w:t>implementation</w:t>
      </w:r>
      <w:r>
        <w:rPr>
          <w:spacing w:val="-8"/>
        </w:rPr>
        <w:t xml:space="preserve"> </w:t>
      </w:r>
      <w:r>
        <w:t>is</w:t>
      </w:r>
      <w:r>
        <w:rPr>
          <w:spacing w:val="-7"/>
        </w:rPr>
        <w:t xml:space="preserve"> </w:t>
      </w:r>
      <w:r>
        <w:t>supplied</w:t>
      </w:r>
      <w:r>
        <w:rPr>
          <w:spacing w:val="-9"/>
        </w:rPr>
        <w:t xml:space="preserve"> </w:t>
      </w:r>
      <w:r>
        <w:t>through</w:t>
      </w:r>
      <w:r>
        <w:rPr>
          <w:spacing w:val="-10"/>
        </w:rPr>
        <w:t xml:space="preserve"> </w:t>
      </w:r>
      <w:r>
        <w:t>the</w:t>
      </w:r>
      <w:r>
        <w:rPr>
          <w:spacing w:val="-7"/>
        </w:rPr>
        <w:t xml:space="preserve"> </w:t>
      </w:r>
      <w:r>
        <w:t>uploaded</w:t>
      </w:r>
      <w:r>
        <w:rPr>
          <w:spacing w:val="-7"/>
        </w:rPr>
        <w:t xml:space="preserve"> </w:t>
      </w:r>
      <w:r>
        <w:t>project</w:t>
      </w:r>
      <w:r>
        <w:rPr>
          <w:spacing w:val="-9"/>
        </w:rPr>
        <w:t xml:space="preserve"> </w:t>
      </w:r>
      <w:r>
        <w:rPr>
          <w:spacing w:val="-2"/>
        </w:rPr>
        <w:t>files:</w:t>
      </w:r>
    </w:p>
    <w:p w14:paraId="1DB7F13E" w14:textId="77777777" w:rsidR="00CF0B14" w:rsidRDefault="008839DA">
      <w:pPr>
        <w:pStyle w:val="ListParagraph"/>
        <w:numPr>
          <w:ilvl w:val="2"/>
          <w:numId w:val="4"/>
        </w:numPr>
        <w:tabs>
          <w:tab w:val="left" w:pos="143"/>
        </w:tabs>
        <w:spacing w:before="161"/>
        <w:ind w:left="143" w:hanging="143"/>
        <w:rPr>
          <w:sz w:val="24"/>
        </w:rPr>
      </w:pPr>
      <w:r>
        <w:rPr>
          <w:sz w:val="24"/>
        </w:rPr>
        <w:t>ddl.sql — database table definitions, keys, foreign keys, and constraints.</w:t>
      </w:r>
    </w:p>
    <w:p w14:paraId="1DB7F13F" w14:textId="77777777" w:rsidR="00CF0B14" w:rsidRDefault="008839DA">
      <w:pPr>
        <w:pStyle w:val="ListParagraph"/>
        <w:numPr>
          <w:ilvl w:val="2"/>
          <w:numId w:val="4"/>
        </w:numPr>
        <w:tabs>
          <w:tab w:val="left" w:pos="143"/>
        </w:tabs>
        <w:spacing w:before="161"/>
        <w:ind w:left="143" w:hanging="143"/>
        <w:rPr>
          <w:sz w:val="24"/>
        </w:rPr>
      </w:pPr>
      <w:r>
        <w:rPr>
          <w:sz w:val="24"/>
        </w:rPr>
        <w:t>dml.sql — sample data for all six tables.</w:t>
      </w:r>
    </w:p>
    <w:p w14:paraId="1DB7F140" w14:textId="77777777" w:rsidR="00CF0B14" w:rsidRDefault="008839DA">
      <w:pPr>
        <w:pStyle w:val="ListParagraph"/>
        <w:numPr>
          <w:ilvl w:val="2"/>
          <w:numId w:val="4"/>
        </w:numPr>
        <w:tabs>
          <w:tab w:val="left" w:pos="143"/>
        </w:tabs>
        <w:spacing w:before="161"/>
        <w:ind w:left="143" w:hanging="143"/>
        <w:rPr>
          <w:sz w:val="24"/>
        </w:rPr>
      </w:pPr>
      <w:r>
        <w:rPr>
          <w:sz w:val="24"/>
        </w:rPr>
        <w:t>queries.sql — representative SQL operations and analytical queries.</w:t>
      </w:r>
    </w:p>
    <w:p w14:paraId="1DB7F141" w14:textId="77777777" w:rsidR="00CF0B14" w:rsidRDefault="008839DA">
      <w:pPr>
        <w:pStyle w:val="BodyText"/>
        <w:spacing w:before="163"/>
      </w:pPr>
      <w:r>
        <w:rPr>
          <w:spacing w:val="-2"/>
        </w:rPr>
        <w:t>Repository: ______________________________</w:t>
      </w:r>
    </w:p>
    <w:p w14:paraId="1DB7F142" w14:textId="77777777" w:rsidR="00CF0B14" w:rsidRDefault="00CF0B14">
      <w:pPr>
        <w:pStyle w:val="BodyText"/>
        <w:spacing w:before="5"/>
      </w:pPr>
    </w:p>
    <w:p w14:paraId="1DB7F143" w14:textId="77777777" w:rsidR="00CF0B14" w:rsidRDefault="008839DA">
      <w:pPr>
        <w:pStyle w:val="Heading4"/>
        <w:numPr>
          <w:ilvl w:val="1"/>
          <w:numId w:val="4"/>
        </w:numPr>
        <w:tabs>
          <w:tab w:val="left" w:pos="299"/>
        </w:tabs>
        <w:spacing w:before="1"/>
        <w:ind w:left="299" w:hanging="299"/>
      </w:pPr>
      <w:r>
        <w:rPr>
          <w:spacing w:val="-2"/>
        </w:rPr>
        <w:t>Additional</w:t>
      </w:r>
      <w:r>
        <w:rPr>
          <w:spacing w:val="-7"/>
        </w:rPr>
        <w:t xml:space="preserve"> </w:t>
      </w:r>
      <w:r>
        <w:rPr>
          <w:spacing w:val="-2"/>
        </w:rPr>
        <w:t>Screenshots</w:t>
      </w:r>
      <w:r>
        <w:rPr>
          <w:spacing w:val="-3"/>
        </w:rPr>
        <w:t xml:space="preserve"> </w:t>
      </w:r>
      <w:r>
        <w:rPr>
          <w:spacing w:val="-2"/>
        </w:rPr>
        <w:t>/</w:t>
      </w:r>
      <w:r>
        <w:rPr>
          <w:spacing w:val="-8"/>
        </w:rPr>
        <w:t xml:space="preserve"> </w:t>
      </w:r>
      <w:r>
        <w:rPr>
          <w:spacing w:val="-2"/>
        </w:rPr>
        <w:t>Outputs</w:t>
      </w:r>
    </w:p>
    <w:p w14:paraId="1DB7F144" w14:textId="77777777" w:rsidR="00CF0B14" w:rsidRDefault="008839DA">
      <w:pPr>
        <w:pStyle w:val="BodyText"/>
        <w:spacing w:before="163" w:line="276" w:lineRule="auto"/>
        <w:ind w:right="11"/>
        <w:jc w:val="both"/>
      </w:pPr>
      <w:r>
        <w:t>Additional evidence can include SQL execution screenshots showing table creation, sample product data, customer/order retrieval, order-status updates, aggregate results, joins, GROUP BY/HAVING results, and subquery outputs. The figures included in this report are representative Online Shopping System outputs and can be replaced with actual SQL-client screenshots before final submission.</w:t>
      </w:r>
      <w:r>
        <w:br/>
      </w:r>
      <w:r>
        <w:br/>
        <w:t>Sample SQL Operations:</w:t>
      </w:r>
      <w:r>
        <w:br/>
        <w:t>Q1. SELECT ProductID, ProductName, Price, Stock FROM Product ORDER BY Price DESC;</w:t>
      </w:r>
      <w:r>
        <w:br/>
        <w:t>Q2. SELECT ProductName, Price FROM Product WHERE Stock &gt; 0;</w:t>
      </w:r>
      <w:r>
        <w:br/>
        <w:t>Q3. SELECT c.Name, o.OrderID, o.TotalAmount FROM Customer c JOIN Orders o ON c.CustomerID=o.CustomerID;</w:t>
      </w:r>
      <w:r>
        <w:br/>
        <w:t>Q4. SELECT Status, COUNT(*) AS Orders, SUM(TotalAmount) AS Revenue FROM Orders GROUP BY Status;</w:t>
      </w:r>
      <w:r>
        <w:br/>
        <w:t>Q5. SELECT c.CategoryName, COUNT(p.ProductID) AS ProductCount, AVG(p.Price) AS AveragePrice FROM Category c JOIN Product p ON c.CategoryID=p.CategoryID GROUP BY c.CategoryName;</w:t>
      </w:r>
      <w:r>
        <w:br/>
        <w:t>Q6. SELECT OrderID, TotalAmount FROM Orders WHERE TotalAmount &gt; (SELECT AVG(TotalAmount) FROM Orders);</w:t>
      </w:r>
      <w:r>
        <w:br/>
      </w:r>
      <w:r>
        <w:br/>
        <w:t>Sample Output Evidence: The report includes representative SQL-client screenshots for product retrieval, filtering, category analysis, and customer-order JOIN operations. These outputs demonstrate that the Online Shopping System supports practical retrieval and analysis using SQL.</w:t>
      </w:r>
    </w:p>
    <w:sectPr w:rsidR="00CF0B14">
      <w:pgSz w:w="12240" w:h="15840"/>
      <w:pgMar w:top="1160" w:right="720" w:bottom="980" w:left="720" w:header="0" w:footer="7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EC56B" w14:textId="77777777" w:rsidR="002349CD" w:rsidRDefault="002349CD">
      <w:r>
        <w:separator/>
      </w:r>
    </w:p>
  </w:endnote>
  <w:endnote w:type="continuationSeparator" w:id="0">
    <w:p w14:paraId="158A9F91" w14:textId="77777777" w:rsidR="002349CD" w:rsidRDefault="00234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7F169" w14:textId="77777777" w:rsidR="00CF0B14" w:rsidRDefault="008839DA">
    <w:pPr>
      <w:pStyle w:val="BodyText"/>
      <w:spacing w:line="200" w:lineRule="exact"/>
      <w:rPr>
        <w:sz w:val="20"/>
      </w:rPr>
    </w:pPr>
    <w:r>
      <w:rPr>
        <w:noProof/>
        <w:sz w:val="20"/>
      </w:rPr>
      <mc:AlternateContent>
        <mc:Choice Requires="wps">
          <w:drawing>
            <wp:anchor distT="0" distB="0" distL="0" distR="0" simplePos="0" relativeHeight="251660288" behindDoc="1" locked="0" layoutInCell="1" allowOverlap="1" wp14:anchorId="1DB7F16A" wp14:editId="1DB7F16B">
              <wp:simplePos x="0" y="0"/>
              <wp:positionH relativeFrom="page">
                <wp:posOffset>3750945</wp:posOffset>
              </wp:positionH>
              <wp:positionV relativeFrom="page">
                <wp:posOffset>9411970</wp:posOffset>
              </wp:positionV>
              <wp:extent cx="260985" cy="180975"/>
              <wp:effectExtent l="0" t="0" r="0" b="0"/>
              <wp:wrapNone/>
              <wp:docPr id="20" name="Textbox 20"/>
              <wp:cNvGraphicFramePr/>
              <a:graphic xmlns:a="http://schemas.openxmlformats.org/drawingml/2006/main">
                <a:graphicData uri="http://schemas.microsoft.com/office/word/2010/wordprocessingShape">
                  <wps:wsp>
                    <wps:cNvSpPr txBox="1"/>
                    <wps:spPr>
                      <a:xfrm>
                        <a:off x="0" y="0"/>
                        <a:ext cx="260985" cy="180975"/>
                      </a:xfrm>
                      <a:prstGeom prst="rect">
                        <a:avLst/>
                      </a:prstGeom>
                    </wps:spPr>
                    <wps:txbx>
                      <w:txbxContent>
                        <w:p w14:paraId="1DB7F178" w14:textId="77777777" w:rsidR="00CF0B14" w:rsidRDefault="008839DA">
                          <w:pPr>
                            <w:spacing w:before="11"/>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DB7F16A" id="_x0000_t202" coordsize="21600,21600" o:spt="202" path="m,l,21600r21600,l21600,xe">
              <v:stroke joinstyle="miter"/>
              <v:path gradientshapeok="t" o:connecttype="rect"/>
            </v:shapetype>
            <v:shape id="Textbox 20" o:spid="_x0000_s1041" type="#_x0000_t202" style="position:absolute;margin-left:295.35pt;margin-top:741.1pt;width:20.55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" filled="f" stroked="f">
              <v:textbox inset="0,0,0,0">
                <w:txbxContent>
                  <w:p w14:paraId="1DB7F178" w14:textId="77777777" w:rsidR="00CF0B14" w:rsidRDefault="008839DA">
                    <w:pPr>
                      <w:spacing w:before="11"/>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080FB" w14:textId="77777777" w:rsidR="002349CD" w:rsidRDefault="002349CD">
      <w:r>
        <w:separator/>
      </w:r>
    </w:p>
  </w:footnote>
  <w:footnote w:type="continuationSeparator" w:id="0">
    <w:p w14:paraId="2A143384" w14:textId="77777777" w:rsidR="002349CD" w:rsidRDefault="002349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numFmt w:val="bullet"/>
      <w:lvlText w:val=""/>
      <w:lvlJc w:val="left"/>
      <w:pPr>
        <w:ind w:left="792" w:hanging="360"/>
      </w:pPr>
      <w:rPr>
        <w:rFonts w:ascii="Symbol" w:eastAsia="Symbol" w:hAnsi="Symbol" w:cs="Symbol" w:hint="default"/>
        <w:b w:val="0"/>
        <w:bCs w:val="0"/>
        <w:i w:val="0"/>
        <w:iCs w:val="0"/>
        <w:spacing w:val="0"/>
        <w:w w:val="99"/>
        <w:sz w:val="24"/>
        <w:szCs w:val="24"/>
        <w:lang w:val="en-US" w:eastAsia="en-US" w:bidi="ar-SA"/>
      </w:rPr>
    </w:lvl>
    <w:lvl w:ilvl="1">
      <w:numFmt w:val="bullet"/>
      <w:lvlText w:val="•"/>
      <w:lvlJc w:val="left"/>
      <w:pPr>
        <w:ind w:left="1800" w:hanging="360"/>
      </w:pPr>
      <w:rPr>
        <w:rFonts w:hint="default"/>
        <w:lang w:val="en-US" w:eastAsia="en-US" w:bidi="ar-SA"/>
      </w:rPr>
    </w:lvl>
    <w:lvl w:ilvl="2">
      <w:numFmt w:val="bullet"/>
      <w:lvlText w:val="•"/>
      <w:lvlJc w:val="left"/>
      <w:pPr>
        <w:ind w:left="2800" w:hanging="360"/>
      </w:pPr>
      <w:rPr>
        <w:rFonts w:hint="default"/>
        <w:lang w:val="en-US" w:eastAsia="en-US" w:bidi="ar-SA"/>
      </w:rPr>
    </w:lvl>
    <w:lvl w:ilvl="3">
      <w:numFmt w:val="bullet"/>
      <w:lvlText w:val="•"/>
      <w:lvlJc w:val="left"/>
      <w:pPr>
        <w:ind w:left="380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800" w:hanging="360"/>
      </w:pPr>
      <w:rPr>
        <w:rFonts w:hint="default"/>
        <w:lang w:val="en-US" w:eastAsia="en-US" w:bidi="ar-SA"/>
      </w:rPr>
    </w:lvl>
    <w:lvl w:ilvl="6">
      <w:numFmt w:val="bullet"/>
      <w:lvlText w:val="•"/>
      <w:lvlJc w:val="left"/>
      <w:pPr>
        <w:ind w:left="680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800" w:hanging="360"/>
      </w:pPr>
      <w:rPr>
        <w:rFonts w:hint="default"/>
        <w:lang w:val="en-US" w:eastAsia="en-US" w:bidi="ar-SA"/>
      </w:rPr>
    </w:lvl>
  </w:abstractNum>
  <w:abstractNum w:abstractNumId="1" w15:restartNumberingAfterBreak="0">
    <w:nsid w:val="0053208E"/>
    <w:multiLevelType w:val="multilevel"/>
    <w:tmpl w:val="0053208E"/>
    <w:lvl w:ilvl="0">
      <w:start w:val="1"/>
      <w:numFmt w:val="decimal"/>
      <w:lvlText w:val="%1."/>
      <w:lvlJc w:val="left"/>
      <w:pPr>
        <w:ind w:left="4867" w:hanging="320"/>
        <w:jc w:val="right"/>
      </w:pPr>
      <w:rPr>
        <w:rFonts w:hint="default"/>
        <w:spacing w:val="0"/>
        <w:w w:val="98"/>
        <w:lang w:val="en-US" w:eastAsia="en-US" w:bidi="ar-SA"/>
      </w:rPr>
    </w:lvl>
    <w:lvl w:ilvl="1">
      <w:start w:val="1"/>
      <w:numFmt w:val="decimal"/>
      <w:lvlText w:val="%1.%2"/>
      <w:lvlJc w:val="left"/>
      <w:pPr>
        <w:ind w:left="388" w:hanging="389"/>
        <w:jc w:val="left"/>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5520" w:hanging="389"/>
      </w:pPr>
      <w:rPr>
        <w:rFonts w:hint="default"/>
        <w:lang w:val="en-US" w:eastAsia="en-US" w:bidi="ar-SA"/>
      </w:rPr>
    </w:lvl>
    <w:lvl w:ilvl="3">
      <w:numFmt w:val="bullet"/>
      <w:lvlText w:val="•"/>
      <w:lvlJc w:val="left"/>
      <w:pPr>
        <w:ind w:left="6180" w:hanging="389"/>
      </w:pPr>
      <w:rPr>
        <w:rFonts w:hint="default"/>
        <w:lang w:val="en-US" w:eastAsia="en-US" w:bidi="ar-SA"/>
      </w:rPr>
    </w:lvl>
    <w:lvl w:ilvl="4">
      <w:numFmt w:val="bullet"/>
      <w:lvlText w:val="•"/>
      <w:lvlJc w:val="left"/>
      <w:pPr>
        <w:ind w:left="6840" w:hanging="389"/>
      </w:pPr>
      <w:rPr>
        <w:rFonts w:hint="default"/>
        <w:lang w:val="en-US" w:eastAsia="en-US" w:bidi="ar-SA"/>
      </w:rPr>
    </w:lvl>
    <w:lvl w:ilvl="5">
      <w:numFmt w:val="bullet"/>
      <w:lvlText w:val="•"/>
      <w:lvlJc w:val="left"/>
      <w:pPr>
        <w:ind w:left="7500" w:hanging="389"/>
      </w:pPr>
      <w:rPr>
        <w:rFonts w:hint="default"/>
        <w:lang w:val="en-US" w:eastAsia="en-US" w:bidi="ar-SA"/>
      </w:rPr>
    </w:lvl>
    <w:lvl w:ilvl="6">
      <w:numFmt w:val="bullet"/>
      <w:lvlText w:val="•"/>
      <w:lvlJc w:val="left"/>
      <w:pPr>
        <w:ind w:left="8160" w:hanging="389"/>
      </w:pPr>
      <w:rPr>
        <w:rFonts w:hint="default"/>
        <w:lang w:val="en-US" w:eastAsia="en-US" w:bidi="ar-SA"/>
      </w:rPr>
    </w:lvl>
    <w:lvl w:ilvl="7">
      <w:numFmt w:val="bullet"/>
      <w:lvlText w:val="•"/>
      <w:lvlJc w:val="left"/>
      <w:pPr>
        <w:ind w:left="8820" w:hanging="389"/>
      </w:pPr>
      <w:rPr>
        <w:rFonts w:hint="default"/>
        <w:lang w:val="en-US" w:eastAsia="en-US" w:bidi="ar-SA"/>
      </w:rPr>
    </w:lvl>
    <w:lvl w:ilvl="8">
      <w:numFmt w:val="bullet"/>
      <w:lvlText w:val="•"/>
      <w:lvlJc w:val="left"/>
      <w:pPr>
        <w:ind w:left="9480" w:hanging="389"/>
      </w:pPr>
      <w:rPr>
        <w:rFonts w:hint="default"/>
        <w:lang w:val="en-US" w:eastAsia="en-US" w:bidi="ar-SA"/>
      </w:rPr>
    </w:lvl>
  </w:abstractNum>
  <w:abstractNum w:abstractNumId="2" w15:restartNumberingAfterBreak="0">
    <w:nsid w:val="2C75CAA4"/>
    <w:multiLevelType w:val="singleLevel"/>
    <w:tmpl w:val="2C75CAA4"/>
    <w:lvl w:ilvl="0">
      <w:start w:val="15"/>
      <w:numFmt w:val="upperLetter"/>
      <w:lvlText w:val="%1."/>
      <w:lvlJc w:val="left"/>
      <w:pPr>
        <w:tabs>
          <w:tab w:val="left" w:pos="8712"/>
        </w:tabs>
        <w:ind w:left="8400"/>
      </w:pPr>
    </w:lvl>
  </w:abstractNum>
  <w:abstractNum w:abstractNumId="3" w15:restartNumberingAfterBreak="0">
    <w:nsid w:val="59ADCABA"/>
    <w:multiLevelType w:val="multilevel"/>
    <w:tmpl w:val="59ADCABA"/>
    <w:lvl w:ilvl="0">
      <w:start w:val="1"/>
      <w:numFmt w:val="decimal"/>
      <w:lvlText w:val="%1."/>
      <w:lvlJc w:val="left"/>
      <w:pPr>
        <w:ind w:left="240" w:hanging="24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upperLetter"/>
      <w:lvlText w:val="%2."/>
      <w:lvlJc w:val="left"/>
      <w:pPr>
        <w:ind w:left="314" w:hanging="315"/>
        <w:jc w:val="left"/>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144"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1630" w:hanging="144"/>
      </w:pPr>
      <w:rPr>
        <w:rFonts w:hint="default"/>
        <w:lang w:val="en-US" w:eastAsia="en-US" w:bidi="ar-SA"/>
      </w:rPr>
    </w:lvl>
    <w:lvl w:ilvl="4">
      <w:numFmt w:val="bullet"/>
      <w:lvlText w:val="•"/>
      <w:lvlJc w:val="left"/>
      <w:pPr>
        <w:ind w:left="2940" w:hanging="144"/>
      </w:pPr>
      <w:rPr>
        <w:rFonts w:hint="default"/>
        <w:lang w:val="en-US" w:eastAsia="en-US" w:bidi="ar-SA"/>
      </w:rPr>
    </w:lvl>
    <w:lvl w:ilvl="5">
      <w:numFmt w:val="bullet"/>
      <w:lvlText w:val="•"/>
      <w:lvlJc w:val="left"/>
      <w:pPr>
        <w:ind w:left="4250" w:hanging="144"/>
      </w:pPr>
      <w:rPr>
        <w:rFonts w:hint="default"/>
        <w:lang w:val="en-US" w:eastAsia="en-US" w:bidi="ar-SA"/>
      </w:rPr>
    </w:lvl>
    <w:lvl w:ilvl="6">
      <w:numFmt w:val="bullet"/>
      <w:lvlText w:val="•"/>
      <w:lvlJc w:val="left"/>
      <w:pPr>
        <w:ind w:left="5560" w:hanging="144"/>
      </w:pPr>
      <w:rPr>
        <w:rFonts w:hint="default"/>
        <w:lang w:val="en-US" w:eastAsia="en-US" w:bidi="ar-SA"/>
      </w:rPr>
    </w:lvl>
    <w:lvl w:ilvl="7">
      <w:numFmt w:val="bullet"/>
      <w:lvlText w:val="•"/>
      <w:lvlJc w:val="left"/>
      <w:pPr>
        <w:ind w:left="6870" w:hanging="144"/>
      </w:pPr>
      <w:rPr>
        <w:rFonts w:hint="default"/>
        <w:lang w:val="en-US" w:eastAsia="en-US" w:bidi="ar-SA"/>
      </w:rPr>
    </w:lvl>
    <w:lvl w:ilvl="8">
      <w:numFmt w:val="bullet"/>
      <w:lvlText w:val="•"/>
      <w:lvlJc w:val="left"/>
      <w:pPr>
        <w:ind w:left="8180" w:hanging="144"/>
      </w:pPr>
      <w:rPr>
        <w:rFonts w:hint="default"/>
        <w:lang w:val="en-US" w:eastAsia="en-US" w:bidi="ar-SA"/>
      </w:rPr>
    </w:lvl>
  </w:abstractNum>
  <w:num w:numId="1" w16cid:durableId="2126146374">
    <w:abstractNumId w:val="2"/>
  </w:num>
  <w:num w:numId="2" w16cid:durableId="272711031">
    <w:abstractNumId w:val="1"/>
  </w:num>
  <w:num w:numId="3" w16cid:durableId="884367438">
    <w:abstractNumId w:val="0"/>
  </w:num>
  <w:num w:numId="4" w16cid:durableId="17156955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CF0B14"/>
    <w:rsid w:val="000F75CA"/>
    <w:rsid w:val="002349CD"/>
    <w:rsid w:val="002F0CE1"/>
    <w:rsid w:val="006F5A25"/>
    <w:rsid w:val="0081284D"/>
    <w:rsid w:val="008839DA"/>
    <w:rsid w:val="00CF0B14"/>
    <w:rsid w:val="00F1166F"/>
    <w:rsid w:val="0BE84B95"/>
    <w:rsid w:val="104D284B"/>
    <w:rsid w:val="151627A4"/>
    <w:rsid w:val="29C076F1"/>
    <w:rsid w:val="2D7D15B1"/>
    <w:rsid w:val="36D058D7"/>
    <w:rsid w:val="3C8F22E7"/>
    <w:rsid w:val="3F1933A5"/>
    <w:rsid w:val="44877E79"/>
    <w:rsid w:val="646F5052"/>
    <w:rsid w:val="6B5F0AC3"/>
    <w:rsid w:val="6E004F03"/>
    <w:rsid w:val="73981C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DB7EB42"/>
  <w15:docId w15:val="{D2A41072-EB13-418F-9F71-98FE63DBB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spacing w:before="67"/>
      <w:ind w:left="750" w:right="400"/>
      <w:jc w:val="center"/>
      <w:outlineLvl w:val="0"/>
    </w:pPr>
    <w:rPr>
      <w:b/>
      <w:bCs/>
      <w:sz w:val="32"/>
      <w:szCs w:val="32"/>
    </w:rPr>
  </w:style>
  <w:style w:type="paragraph" w:styleId="Heading2">
    <w:name w:val="heading 2"/>
    <w:basedOn w:val="Normal"/>
    <w:uiPriority w:val="1"/>
    <w:qFormat/>
    <w:pPr>
      <w:ind w:hanging="296"/>
      <w:outlineLvl w:val="1"/>
    </w:pPr>
    <w:rPr>
      <w:b/>
      <w:bCs/>
      <w:sz w:val="30"/>
      <w:szCs w:val="30"/>
    </w:rPr>
  </w:style>
  <w:style w:type="paragraph" w:styleId="Heading3">
    <w:name w:val="heading 3"/>
    <w:basedOn w:val="Normal"/>
    <w:uiPriority w:val="1"/>
    <w:qFormat/>
    <w:pPr>
      <w:spacing w:before="119"/>
      <w:ind w:left="757" w:right="400"/>
      <w:jc w:val="center"/>
      <w:outlineLvl w:val="2"/>
    </w:pPr>
    <w:rPr>
      <w:b/>
      <w:bCs/>
      <w:sz w:val="28"/>
      <w:szCs w:val="28"/>
    </w:rPr>
  </w:style>
  <w:style w:type="paragraph" w:styleId="Heading4">
    <w:name w:val="heading 4"/>
    <w:basedOn w:val="Normal"/>
    <w:uiPriority w:val="1"/>
    <w:qFormat/>
    <w:pPr>
      <w:ind w:left="387" w:hanging="387"/>
      <w:outlineLvl w:val="3"/>
    </w:pPr>
    <w:rPr>
      <w:b/>
      <w:bCs/>
      <w:sz w:val="26"/>
      <w:szCs w:val="26"/>
    </w:rPr>
  </w:style>
  <w:style w:type="paragraph" w:styleId="Heading5">
    <w:name w:val="heading 5"/>
    <w:basedOn w:val="Normal"/>
    <w:uiPriority w:val="1"/>
    <w:qFormat/>
    <w:pPr>
      <w:ind w:right="400"/>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Title">
    <w:name w:val="Title"/>
    <w:basedOn w:val="Normal"/>
    <w:uiPriority w:val="1"/>
    <w:qFormat/>
    <w:pPr>
      <w:spacing w:before="68"/>
      <w:ind w:left="747" w:right="400"/>
      <w:jc w:val="center"/>
    </w:pPr>
    <w:rPr>
      <w:b/>
      <w:bCs/>
      <w:sz w:val="36"/>
      <w:szCs w:val="3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87" w:hanging="387"/>
    </w:pPr>
  </w:style>
  <w:style w:type="paragraph" w:customStyle="1" w:styleId="TableParagraph">
    <w:name w:val="Table Paragraph"/>
    <w:basedOn w:val="Normal"/>
    <w:uiPriority w:val="1"/>
    <w:qFormat/>
    <w:pPr>
      <w:spacing w:before="19"/>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github.com/DBMS-2026/Bank-Account-Management-System-" TargetMode="External"/><Relationship Id="rId17" Type="http://schemas.openxmlformats.org/officeDocument/2006/relationships/image" Target="media/image7.pn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3.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github.com/DBMS-2026/Bank-Account-Management-System-" TargetMode="External"/><Relationship Id="rId22" Type="http://schemas.openxmlformats.org/officeDocument/2006/relationships/image" Target="media/image12.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3860</Words>
  <Characters>22003</Characters>
  <Application>Microsoft Office Word</Application>
  <DocSecurity>0</DocSecurity>
  <Lines>183</Lines>
  <Paragraphs>51</Paragraphs>
  <ScaleCrop>false</ScaleCrop>
  <Company/>
  <LinksUpToDate>false</LinksUpToDate>
  <CharactersWithSpaces>25812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Bank_Account_Management_System_Capstone_Report</dc:title>
  <dc:creator>Eshwar Chamakuri</dc:creator>
  <cp:lastModifiedBy>sri koushik</cp:lastModifiedBy>
  <cp:revision>4</cp:revision>
  <dcterms:created xsi:type="dcterms:W3CDTF">2026-09-30T10:05:00Z</dcterms:created>
  <dcterms:modified xsi:type="dcterms:W3CDTF">2026-10-04T13:22:00Z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LastSaved">
    <vt:filetime>2026-09-30T00:00:00Z</vt:filetime>
  </property>
  <property fmtid="{D5CDD505-2E9C-101B-9397-08002B2CF9AE}" pid="5" name="Producer">
    <vt:lpwstr>Microsoft: Print To PDF</vt:lpwstr>
  </property>
  <property fmtid="{D5CDD505-2E9C-101B-9397-08002B2CF9AE}" pid="6" name="KSOProductBuildVer">
    <vt:lpwstr>2057-12.2.0.23206</vt:lpwstr>
  </property>
  <property fmtid="{D5CDD505-2E9C-101B-9397-08002B2CF9AE}" pid="7" name="ICV">
    <vt:lpwstr>60D3C162EAFB46ADB985F0853050716C_12</vt:lpwstr>
  </property>
</Properties>
</file>